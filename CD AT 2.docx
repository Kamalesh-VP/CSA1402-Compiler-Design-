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DD33C">
      <w:pPr>
        <w:pStyle w:val="2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BEEF70E">
      <w:pPr>
        <w:pStyle w:val="3"/>
        <w:ind w:left="570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TOOL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10"/>
        </w:rPr>
        <w:t>2</w:t>
      </w:r>
    </w:p>
    <w:p w14:paraId="5FDBF570">
      <w:pPr>
        <w:pStyle w:val="8"/>
        <w:spacing w:before="69"/>
        <w:rPr>
          <w:b/>
          <w:sz w:val="28"/>
        </w:rPr>
      </w:pPr>
    </w:p>
    <w:p w14:paraId="51BD876D">
      <w:pPr>
        <w:pStyle w:val="4"/>
        <w:tabs>
          <w:tab w:val="left" w:pos="5915"/>
        </w:tabs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CODE:</w:t>
      </w:r>
      <w:r>
        <w:rPr>
          <w:rFonts w:ascii="Arial"/>
          <w:spacing w:val="-2"/>
        </w:rPr>
        <w:t xml:space="preserve"> CSA14</w:t>
      </w:r>
      <w:r>
        <w:rPr>
          <w:rFonts w:hint="default" w:ascii="Arial"/>
          <w:spacing w:val="-2"/>
          <w:lang w:val="en-US"/>
        </w:rPr>
        <w:t>02</w:t>
      </w:r>
      <w:r>
        <w:rPr>
          <w:rFonts w:ascii="Arial"/>
        </w:rPr>
        <w:tab/>
      </w:r>
      <w:r>
        <w:rPr>
          <w:rFonts w:ascii="Arial"/>
        </w:rPr>
        <w:t>COURSE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Compiler</w:t>
      </w:r>
      <w:r>
        <w:rPr>
          <w:rFonts w:ascii="Arial"/>
          <w:spacing w:val="-2"/>
        </w:rPr>
        <w:t xml:space="preserve"> Design</w:t>
      </w:r>
    </w:p>
    <w:p w14:paraId="2886D5F4">
      <w:pPr>
        <w:pStyle w:val="8"/>
        <w:rPr>
          <w:rFonts w:ascii="Arial"/>
          <w:b/>
          <w:sz w:val="20"/>
        </w:rPr>
      </w:pPr>
    </w:p>
    <w:p w14:paraId="4CB22C5A">
      <w:pPr>
        <w:pStyle w:val="8"/>
        <w:spacing w:before="4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900430</wp:posOffset>
                </wp:positionH>
                <wp:positionV relativeFrom="paragraph">
                  <wp:posOffset>189865</wp:posOffset>
                </wp:positionV>
                <wp:extent cx="5761990" cy="4254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42545"/>
                              </a:moveTo>
                              <a:lnTo>
                                <a:pt x="5761990" y="42545"/>
                              </a:lnTo>
                              <a:lnTo>
                                <a:pt x="5761990" y="0"/>
                              </a:lnTo>
                              <a:lnTo>
                                <a:pt x="0" y="0"/>
                              </a:lnTo>
                              <a:lnTo>
                                <a:pt x="0" y="4254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0.9pt;margin-top:14.95pt;height:3.35pt;width:453.7pt;mso-position-horizontal-relative:page;mso-wrap-distance-bottom:0pt;mso-wrap-distance-top:0pt;z-index:-251657216;mso-width-relative:page;mso-height-relative:page;" filled="f" stroked="t" coordsize="5761990,42545" o:gfxdata="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FEWfAbaAAAACgEAAA8AAAAAAAAAAQAgAAAAIgAAAGRycy9kb3ducmV2Lnht&#10;bFBLAQIUABQAAAAIAIdO4kB7seKbMAIAAA0FAAAOAAAAAAAAAAEAIAAAACkBAABkcnMvZTJvRG9j&#10;LnhtbFBLBQYAAAAABgAGAFkBAADLBQAAAAA=&#10;" path="m0,42545l5761990,42545,5761990,0,0,0,0,42545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17C74E3">
      <w:pPr>
        <w:pStyle w:val="8"/>
        <w:spacing w:before="224"/>
        <w:rPr>
          <w:rFonts w:ascii="Arial"/>
          <w:b/>
        </w:rPr>
      </w:pPr>
    </w:p>
    <w:p w14:paraId="492A7860">
      <w:pPr>
        <w:pStyle w:val="4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COVERED</w:t>
      </w:r>
    </w:p>
    <w:p w14:paraId="29EBEF16">
      <w:pPr>
        <w:pStyle w:val="8"/>
        <w:spacing w:before="1"/>
        <w:rPr>
          <w:rFonts w:ascii="Arial"/>
          <w:b/>
        </w:rPr>
      </w:pPr>
    </w:p>
    <w:p w14:paraId="64157426">
      <w:pPr>
        <w:pStyle w:val="5"/>
        <w:ind w:right="670"/>
        <w:rPr>
          <w:b w:val="0"/>
          <w:sz w:val="20"/>
        </w:rPr>
      </w:pPr>
      <w:r>
        <w:t>CO1: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lexical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token</w:t>
      </w:r>
      <w:r>
        <w:rPr>
          <w:spacing w:val="-7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LEX tool </w:t>
      </w:r>
      <w:r>
        <w:rPr>
          <w:b w:val="0"/>
          <w:sz w:val="20"/>
        </w:rPr>
        <w:t>(BL3)</w:t>
      </w:r>
    </w:p>
    <w:p w14:paraId="4FBCA101">
      <w:pPr>
        <w:pStyle w:val="8"/>
        <w:rPr>
          <w:rFonts w:ascii="Arial"/>
          <w:i/>
        </w:rPr>
      </w:pPr>
    </w:p>
    <w:p w14:paraId="06273390">
      <w:pPr>
        <w:spacing w:before="0"/>
        <w:ind w:left="874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5"/>
          <w:sz w:val="24"/>
        </w:rPr>
        <w:t xml:space="preserve"> 20%</w:t>
      </w:r>
    </w:p>
    <w:p w14:paraId="62A9215E">
      <w:pPr>
        <w:pStyle w:val="8"/>
        <w:spacing w:before="9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900430</wp:posOffset>
                </wp:positionH>
                <wp:positionV relativeFrom="paragraph">
                  <wp:posOffset>160020</wp:posOffset>
                </wp:positionV>
                <wp:extent cx="5761990" cy="4254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42545"/>
                              </a:moveTo>
                              <a:lnTo>
                                <a:pt x="5761990" y="42545"/>
                              </a:lnTo>
                              <a:lnTo>
                                <a:pt x="5761990" y="0"/>
                              </a:lnTo>
                              <a:lnTo>
                                <a:pt x="0" y="0"/>
                              </a:lnTo>
                              <a:lnTo>
                                <a:pt x="0" y="4254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0.9pt;margin-top:12.6pt;height:3.35pt;width:453.7pt;mso-position-horizontal-relative:page;mso-wrap-distance-bottom:0pt;mso-wrap-distance-top:0pt;z-index:-251657216;mso-width-relative:page;mso-height-relative:page;" filled="f" stroked="t" coordsize="5761990,42545" o:gfxdata="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M+zsc7aAAAACgEAAA8AAAAAAAAAAQAgAAAAIgAAAGRycy9kb3ducmV2Lnht&#10;bFBLAQIUABQAAAAIAIdO4kCag4U8MAIAAA0FAAAOAAAAAAAAAAEAIAAAACkBAABkcnMvZTJvRG9j&#10;LnhtbFBLBQYAAAAABgAGAFkBAADLBQAAAAA=&#10;" path="m0,42545l5761990,42545,5761990,0,0,0,0,42545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E2E458E">
      <w:pPr>
        <w:pStyle w:val="8"/>
        <w:spacing w:before="225"/>
        <w:rPr>
          <w:rFonts w:ascii="Arial"/>
          <w:i/>
        </w:rPr>
      </w:pPr>
    </w:p>
    <w:p w14:paraId="39E07739">
      <w:pPr>
        <w:pStyle w:val="4"/>
        <w:tabs>
          <w:tab w:val="left" w:pos="8075"/>
        </w:tabs>
        <w:rPr>
          <w:rFonts w:ascii="Arial"/>
        </w:rPr>
      </w:pPr>
      <w:r>
        <w:rPr>
          <w:rFonts w:ascii="Arial"/>
        </w:rPr>
        <w:t xml:space="preserve">QUESTIONS: </w:t>
      </w:r>
      <w:r>
        <w:rPr>
          <w:rFonts w:ascii="Arial"/>
          <w:spacing w:val="-10"/>
        </w:rPr>
        <w:t>3</w:t>
      </w:r>
      <w:r>
        <w:rPr>
          <w:rFonts w:ascii="Arial"/>
        </w:rPr>
        <w:tab/>
      </w:r>
      <w:r>
        <w:rPr>
          <w:rFonts w:ascii="Arial"/>
        </w:rPr>
        <w:t>Total</w:t>
      </w:r>
      <w:r>
        <w:rPr>
          <w:rFonts w:ascii="Arial"/>
          <w:spacing w:val="-2"/>
        </w:rPr>
        <w:t xml:space="preserve"> Marks:50</w:t>
      </w:r>
    </w:p>
    <w:p w14:paraId="175BCDFD">
      <w:pPr>
        <w:pStyle w:val="8"/>
        <w:rPr>
          <w:rFonts w:ascii="Arial"/>
          <w:b/>
        </w:rPr>
      </w:pPr>
    </w:p>
    <w:p w14:paraId="2D2A743F">
      <w:pPr>
        <w:pStyle w:val="8"/>
        <w:ind w:left="569" w:right="569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5D147DB5">
      <w:pPr>
        <w:pStyle w:val="3"/>
        <w:spacing w:before="275"/>
      </w:pPr>
      <w:r>
        <w:t>ERROR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14:paraId="2F02086D">
      <w:pPr>
        <w:pStyle w:val="8"/>
        <w:rPr>
          <w:rFonts w:ascii="Arial"/>
          <w:b/>
          <w:sz w:val="20"/>
        </w:rPr>
      </w:pPr>
    </w:p>
    <w:p w14:paraId="26783264">
      <w:pPr>
        <w:pStyle w:val="8"/>
        <w:rPr>
          <w:rFonts w:ascii="Arial"/>
          <w:b/>
          <w:sz w:val="20"/>
        </w:rPr>
      </w:pPr>
    </w:p>
    <w:p w14:paraId="49E4A965">
      <w:pPr>
        <w:pStyle w:val="8"/>
        <w:rPr>
          <w:rFonts w:ascii="Arial"/>
          <w:b/>
          <w:sz w:val="20"/>
        </w:rPr>
      </w:pPr>
    </w:p>
    <w:p w14:paraId="21C86A25">
      <w:pPr>
        <w:pStyle w:val="8"/>
        <w:spacing w:before="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900430</wp:posOffset>
                </wp:positionH>
                <wp:positionV relativeFrom="paragraph">
                  <wp:posOffset>163830</wp:posOffset>
                </wp:positionV>
                <wp:extent cx="5761990" cy="4254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42545"/>
                              </a:moveTo>
                              <a:lnTo>
                                <a:pt x="5761990" y="42545"/>
                              </a:lnTo>
                              <a:lnTo>
                                <a:pt x="5761990" y="0"/>
                              </a:lnTo>
                              <a:lnTo>
                                <a:pt x="0" y="0"/>
                              </a:lnTo>
                              <a:lnTo>
                                <a:pt x="0" y="4254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0.9pt;margin-top:12.9pt;height:3.35pt;width:453.7pt;mso-position-horizontal-relative:page;mso-wrap-distance-bottom:0pt;mso-wrap-distance-top:0pt;z-index:-251656192;mso-width-relative:page;mso-height-relative:page;" filled="f" stroked="t" coordsize="5761990,42545" o:gfxdata="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ja+aH2gAAAAoBAAAPAAAAAAAAAAEAIAAAACIAAABkcnMvZG93bnJldi54&#10;bWxQSwECFAAUAAAACACHTuJA+m+I6DECAAANBQAADgAAAAAAAAABACAAAAApAQAAZHJzL2Uyb0Rv&#10;Yy54bWxQSwUGAAAAAAYABgBZAQAAzAUAAAAA&#10;" path="m0,42545l5761990,42545,5761990,0,0,0,0,42545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CD02AF7">
      <w:pPr>
        <w:pStyle w:val="8"/>
        <w:spacing w:before="177"/>
        <w:rPr>
          <w:rFonts w:ascii="Arial"/>
          <w:b/>
          <w:sz w:val="28"/>
        </w:rPr>
      </w:pPr>
    </w:p>
    <w:p w14:paraId="6008F27D">
      <w:pPr>
        <w:pStyle w:val="5"/>
        <w:rPr>
          <w:rFonts w:ascii="Times New Roman"/>
        </w:rPr>
      </w:pPr>
      <w:r>
        <w:rPr>
          <w:rFonts w:ascii="Times New Roman"/>
        </w:rPr>
        <w:t>Code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of </w:t>
      </w:r>
      <w:r>
        <w:rPr>
          <w:rFonts w:ascii="Times New Roman"/>
          <w:spacing w:val="-2"/>
        </w:rPr>
        <w:t>Conduct:</w:t>
      </w:r>
    </w:p>
    <w:p w14:paraId="39A5207B">
      <w:pPr>
        <w:pStyle w:val="8"/>
        <w:rPr>
          <w:b/>
          <w:i/>
        </w:rPr>
      </w:pPr>
    </w:p>
    <w:p w14:paraId="7FF63531">
      <w:pPr>
        <w:spacing w:before="0"/>
        <w:ind w:left="874" w:right="67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35"/>
          <w:sz w:val="24"/>
        </w:rPr>
        <w:t xml:space="preserve"> </w:t>
      </w:r>
      <w:r>
        <w:rPr>
          <w:rFonts w:hint="default"/>
          <w:i/>
          <w:spacing w:val="35"/>
          <w:sz w:val="24"/>
          <w:lang w:val="en-US"/>
        </w:rPr>
        <w:t>Kamalesh V</w:t>
      </w:r>
      <w:r>
        <w:rPr>
          <w:i/>
          <w:sz w:val="24"/>
        </w:rPr>
        <w:t>(192</w:t>
      </w:r>
      <w:r>
        <w:rPr>
          <w:rFonts w:hint="default"/>
          <w:i/>
          <w:sz w:val="24"/>
          <w:lang w:val="en-US"/>
        </w:rPr>
        <w:t>421294</w:t>
      </w:r>
      <w:r>
        <w:rPr>
          <w:i/>
          <w:sz w:val="24"/>
        </w:rPr>
        <w:t>)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have adhered to the guidelines specified for this assessment.</w:t>
      </w:r>
    </w:p>
    <w:p w14:paraId="180E0D20">
      <w:pPr>
        <w:spacing w:before="0"/>
        <w:ind w:left="874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77EEEDA">
      <w:pPr>
        <w:pStyle w:val="8"/>
        <w:spacing w:before="1"/>
        <w:rPr>
          <w:i/>
        </w:rPr>
      </w:pPr>
    </w:p>
    <w:p w14:paraId="5EC51E49">
      <w:pPr>
        <w:pStyle w:val="5"/>
        <w:rPr>
          <w:rFonts w:ascii="Times New Roman"/>
        </w:rPr>
      </w:pPr>
      <w:r>
        <w:rPr>
          <w:rFonts w:ascii="Times New Roman"/>
        </w:rPr>
        <w:t>Signature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student:</w:t>
      </w:r>
    </w:p>
    <w:p w14:paraId="6B7CD301">
      <w:pPr>
        <w:pStyle w:val="5"/>
        <w:rPr>
          <w:rFonts w:hint="default" w:ascii="Times New Roman"/>
          <w:lang w:val="en-US"/>
        </w:rPr>
        <w:sectPr>
          <w:type w:val="continuous"/>
          <w:pgSz w:w="11910" w:h="16840"/>
          <w:pgMar w:top="1360" w:right="566" w:bottom="280" w:left="566" w:header="720" w:footer="720" w:gutter="0"/>
          <w:cols w:space="720" w:num="1"/>
        </w:sectPr>
      </w:pPr>
      <w:r>
        <w:rPr>
          <w:rFonts w:ascii="Times New Roman"/>
          <w:spacing w:val="-1"/>
        </w:rPr>
        <w:t xml:space="preserve"> </w:t>
      </w:r>
      <w:r>
        <w:rPr>
          <w:rFonts w:hint="default" w:ascii="Times New Roman"/>
          <w:spacing w:val="-1"/>
          <w:lang w:val="en-US"/>
        </w:rPr>
        <w:t>KAMALESH V</w:t>
      </w:r>
      <w:bookmarkStart w:id="0" w:name="_GoBack"/>
      <w:bookmarkEnd w:id="0"/>
    </w:p>
    <w:p w14:paraId="49FF35FB">
      <w:pPr>
        <w:pStyle w:val="8"/>
        <w:spacing w:before="67"/>
        <w:ind w:left="86" w:right="655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6FD14FF3">
      <w:pPr>
        <w:pStyle w:val="8"/>
        <w:spacing w:before="274"/>
        <w:rPr>
          <w:rFonts w:ascii="Arial MT"/>
        </w:rPr>
      </w:pPr>
    </w:p>
    <w:p w14:paraId="7261865B">
      <w:pPr>
        <w:pStyle w:val="3"/>
      </w:pPr>
      <w:r>
        <w:t>ERROR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14:paraId="2623BF9D">
      <w:pPr>
        <w:pStyle w:val="8"/>
        <w:spacing w:before="42"/>
        <w:rPr>
          <w:rFonts w:ascii="Arial"/>
          <w:b/>
          <w:sz w:val="28"/>
        </w:rPr>
      </w:pPr>
    </w:p>
    <w:p w14:paraId="08BD621E">
      <w:pPr>
        <w:spacing w:before="0" w:line="276" w:lineRule="auto"/>
        <w:ind w:left="874" w:right="869" w:firstLine="0"/>
        <w:jc w:val="both"/>
        <w:rPr>
          <w:sz w:val="24"/>
        </w:rPr>
      </w:pPr>
      <w:r>
        <w:rPr>
          <w:sz w:val="24"/>
        </w:rPr>
        <w:t>Q1.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following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intended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perform</w:t>
      </w:r>
      <w:r>
        <w:rPr>
          <w:spacing w:val="-10"/>
          <w:sz w:val="24"/>
        </w:rPr>
        <w:t xml:space="preserve"> </w:t>
      </w:r>
      <w:r>
        <w:rPr>
          <w:sz w:val="24"/>
        </w:rPr>
        <w:t>simple</w:t>
      </w:r>
      <w:r>
        <w:rPr>
          <w:spacing w:val="-10"/>
          <w:sz w:val="24"/>
        </w:rPr>
        <w:t xml:space="preserve"> </w:t>
      </w:r>
      <w:r>
        <w:rPr>
          <w:sz w:val="24"/>
        </w:rPr>
        <w:t>arithmetic</w:t>
      </w:r>
      <w:r>
        <w:rPr>
          <w:spacing w:val="-11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calls, array</w:t>
      </w:r>
      <w:r>
        <w:rPr>
          <w:spacing w:val="-4"/>
          <w:sz w:val="24"/>
        </w:rPr>
        <w:t xml:space="preserve"> </w:t>
      </w:r>
      <w:r>
        <w:rPr>
          <w:sz w:val="24"/>
        </w:rPr>
        <w:t>access,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looping</w:t>
      </w:r>
      <w:r>
        <w:rPr>
          <w:spacing w:val="-4"/>
          <w:sz w:val="24"/>
        </w:rPr>
        <w:t xml:space="preserve"> </w:t>
      </w:r>
      <w:r>
        <w:rPr>
          <w:sz w:val="24"/>
        </w:rPr>
        <w:t>constructs.</w:t>
      </w:r>
      <w:r>
        <w:rPr>
          <w:spacing w:val="-4"/>
          <w:sz w:val="24"/>
        </w:rPr>
        <w:t xml:space="preserve"> </w:t>
      </w:r>
      <w:r>
        <w:rPr>
          <w:sz w:val="24"/>
        </w:rPr>
        <w:t>However,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errors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introduced at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phases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compilation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including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lexical,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syntax,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semantic,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logical,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runtime </w:t>
      </w:r>
      <w:r>
        <w:rPr>
          <w:b/>
          <w:spacing w:val="-2"/>
          <w:sz w:val="24"/>
        </w:rPr>
        <w:t>errors</w:t>
      </w:r>
      <w:r>
        <w:rPr>
          <w:spacing w:val="-2"/>
          <w:sz w:val="24"/>
        </w:rPr>
        <w:t>.</w:t>
      </w:r>
    </w:p>
    <w:p w14:paraId="2D03CA63">
      <w:pPr>
        <w:pStyle w:val="8"/>
        <w:spacing w:line="278" w:lineRule="auto"/>
        <w:ind w:left="874" w:right="7706" w:firstLine="719"/>
      </w:pPr>
      <w:r>
        <w:t>Given</w:t>
      </w:r>
      <w:r>
        <w:rPr>
          <w:spacing w:val="-15"/>
        </w:rPr>
        <w:t xml:space="preserve"> </w:t>
      </w:r>
      <w:r>
        <w:t>Program #include &lt;stdio.h&gt;</w:t>
      </w:r>
    </w:p>
    <w:p w14:paraId="77EB708D">
      <w:pPr>
        <w:pStyle w:val="8"/>
        <w:spacing w:before="37"/>
      </w:pPr>
    </w:p>
    <w:p w14:paraId="7F5CFB47">
      <w:pPr>
        <w:pStyle w:val="8"/>
        <w:spacing w:line="276" w:lineRule="auto"/>
        <w:ind w:left="1114" w:right="6969" w:hanging="240"/>
      </w:pPr>
      <w:r>
        <w:t>int</w:t>
      </w:r>
      <w:r>
        <w:rPr>
          <w:spacing w:val="-8"/>
        </w:rPr>
        <w:t xml:space="preserve"> </w:t>
      </w:r>
      <w:r>
        <w:t>sumArray(int</w:t>
      </w:r>
      <w:r>
        <w:rPr>
          <w:spacing w:val="-8"/>
        </w:rPr>
        <w:t xml:space="preserve"> </w:t>
      </w:r>
      <w:r>
        <w:t>arr[],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n)</w:t>
      </w:r>
      <w:r>
        <w:rPr>
          <w:spacing w:val="-8"/>
        </w:rPr>
        <w:t xml:space="preserve"> </w:t>
      </w:r>
      <w:r>
        <w:t>{ int i, sum = 0;</w:t>
      </w:r>
    </w:p>
    <w:p w14:paraId="4F9514DE">
      <w:pPr>
        <w:pStyle w:val="8"/>
        <w:spacing w:before="2" w:line="276" w:lineRule="auto"/>
        <w:ind w:left="1354" w:right="7325" w:hanging="240"/>
      </w:pPr>
      <w:r>
        <w:t>for(i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r>
        <w:t>i++)</w:t>
      </w:r>
      <w:r>
        <w:rPr>
          <w:spacing w:val="-5"/>
        </w:rPr>
        <w:t xml:space="preserve"> </w:t>
      </w:r>
      <w:r>
        <w:t>{ sum = sum + arr[i];</w:t>
      </w:r>
    </w:p>
    <w:p w14:paraId="22A3E878">
      <w:pPr>
        <w:spacing w:before="0" w:line="275" w:lineRule="exact"/>
        <w:ind w:left="111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261D6F9">
      <w:pPr>
        <w:pStyle w:val="8"/>
        <w:spacing w:before="41"/>
        <w:ind w:left="1114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sum;</w:t>
      </w:r>
    </w:p>
    <w:p w14:paraId="6C7240E6">
      <w:pPr>
        <w:spacing w:before="43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CAB48ED">
      <w:pPr>
        <w:pStyle w:val="8"/>
        <w:spacing w:before="82"/>
      </w:pPr>
    </w:p>
    <w:p w14:paraId="3FE66FDA">
      <w:pPr>
        <w:pStyle w:val="8"/>
        <w:ind w:left="874"/>
      </w:pPr>
      <w:r>
        <w:t>int</w:t>
      </w:r>
      <w:r>
        <w:rPr>
          <w:spacing w:val="-1"/>
        </w:rPr>
        <w:t xml:space="preserve"> </w:t>
      </w:r>
      <w:r>
        <w:t xml:space="preserve">main() </w:t>
      </w:r>
      <w:r>
        <w:rPr>
          <w:spacing w:val="-10"/>
        </w:rPr>
        <w:t>{</w:t>
      </w:r>
    </w:p>
    <w:p w14:paraId="740D7EF0">
      <w:pPr>
        <w:pStyle w:val="8"/>
        <w:spacing w:before="41"/>
        <w:ind w:left="1114"/>
      </w:pPr>
      <w:r>
        <w:t>int</w:t>
      </w:r>
      <w:r>
        <w:rPr>
          <w:spacing w:val="-1"/>
        </w:rPr>
        <w:t xml:space="preserve"> </w:t>
      </w:r>
      <w:r>
        <w:t>arr[5]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{1,2,3,4,5}</w:t>
      </w:r>
    </w:p>
    <w:p w14:paraId="48FB00A5">
      <w:pPr>
        <w:pStyle w:val="8"/>
        <w:spacing w:before="43"/>
        <w:ind w:left="1114"/>
      </w:pPr>
      <w:r>
        <w:t>int</w:t>
      </w:r>
      <w:r>
        <w:rPr>
          <w:spacing w:val="-2"/>
        </w:rPr>
        <w:t xml:space="preserve"> total;</w:t>
      </w:r>
    </w:p>
    <w:p w14:paraId="44FCD353">
      <w:pPr>
        <w:pStyle w:val="8"/>
        <w:spacing w:before="73" w:line="636" w:lineRule="exact"/>
        <w:ind w:left="1114" w:right="6969"/>
      </w:pPr>
      <w:r>
        <w:t>total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sumArray(arr); if(total == 15) {</w:t>
      </w:r>
    </w:p>
    <w:p w14:paraId="38308771">
      <w:pPr>
        <w:pStyle w:val="8"/>
        <w:spacing w:line="242" w:lineRule="exact"/>
        <w:ind w:left="1354"/>
      </w:pPr>
      <w:r>
        <w:t>printf("Correct</w:t>
      </w:r>
      <w:r>
        <w:rPr>
          <w:spacing w:val="-6"/>
        </w:rPr>
        <w:t xml:space="preserve"> </w:t>
      </w:r>
      <w:r>
        <w:rPr>
          <w:spacing w:val="-2"/>
        </w:rPr>
        <w:t>Sum\n")</w:t>
      </w:r>
    </w:p>
    <w:p w14:paraId="3CC64BB6">
      <w:pPr>
        <w:spacing w:before="41"/>
        <w:ind w:left="111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AC15B1B">
      <w:pPr>
        <w:pStyle w:val="8"/>
        <w:spacing w:before="82"/>
      </w:pPr>
    </w:p>
    <w:p w14:paraId="59CD54A8">
      <w:pPr>
        <w:pStyle w:val="8"/>
        <w:spacing w:line="278" w:lineRule="auto"/>
        <w:ind w:left="1114" w:right="7888"/>
      </w:pPr>
      <w:r>
        <w:t>int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10,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 int c = a / b;</w:t>
      </w:r>
    </w:p>
    <w:p w14:paraId="7F911D0A">
      <w:pPr>
        <w:pStyle w:val="8"/>
        <w:spacing w:before="36"/>
      </w:pPr>
    </w:p>
    <w:p w14:paraId="05C964A7">
      <w:pPr>
        <w:pStyle w:val="8"/>
        <w:ind w:left="1114"/>
      </w:pPr>
      <w:r>
        <w:t xml:space="preserve">int </w:t>
      </w:r>
      <w:r>
        <w:rPr>
          <w:spacing w:val="-5"/>
        </w:rPr>
        <w:t>*p;</w:t>
      </w:r>
    </w:p>
    <w:p w14:paraId="127B108C">
      <w:pPr>
        <w:pStyle w:val="8"/>
        <w:spacing w:before="41"/>
        <w:ind w:left="1114"/>
      </w:pPr>
      <w:r>
        <w:t>*p =</w:t>
      </w:r>
      <w:r>
        <w:rPr>
          <w:spacing w:val="-1"/>
        </w:rPr>
        <w:t xml:space="preserve"> </w:t>
      </w:r>
      <w:r>
        <w:rPr>
          <w:spacing w:val="-5"/>
        </w:rPr>
        <w:t>20;</w:t>
      </w:r>
    </w:p>
    <w:p w14:paraId="08A23E64">
      <w:pPr>
        <w:pStyle w:val="8"/>
        <w:spacing w:before="84"/>
      </w:pPr>
    </w:p>
    <w:p w14:paraId="4C849E7F">
      <w:pPr>
        <w:pStyle w:val="8"/>
        <w:ind w:left="1114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34BBFF05">
      <w:pPr>
        <w:spacing w:before="41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30088A7">
      <w:pPr>
        <w:pStyle w:val="8"/>
        <w:spacing w:before="41"/>
        <w:ind w:left="874"/>
      </w:pPr>
      <w:r>
        <w:rPr>
          <w:spacing w:val="-2"/>
        </w:rPr>
        <w:t>Tasks:</w:t>
      </w:r>
    </w:p>
    <w:p w14:paraId="332141C6">
      <w:pPr>
        <w:pStyle w:val="10"/>
        <w:numPr>
          <w:ilvl w:val="0"/>
          <w:numId w:val="1"/>
        </w:numPr>
        <w:tabs>
          <w:tab w:val="left" w:pos="1258"/>
        </w:tabs>
        <w:spacing w:before="43" w:after="0" w:line="240" w:lineRule="auto"/>
        <w:ind w:left="1258" w:right="0" w:hanging="324"/>
        <w:jc w:val="left"/>
        <w:rPr>
          <w:sz w:val="24"/>
        </w:rPr>
      </w:pP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(Analysis</w:t>
      </w:r>
      <w:r>
        <w:rPr>
          <w:spacing w:val="-2"/>
          <w:sz w:val="24"/>
        </w:rPr>
        <w:t xml:space="preserve"> Level)</w:t>
      </w:r>
    </w:p>
    <w:p w14:paraId="0F82E380">
      <w:pPr>
        <w:pStyle w:val="10"/>
        <w:numPr>
          <w:ilvl w:val="1"/>
          <w:numId w:val="1"/>
        </w:numPr>
        <w:tabs>
          <w:tab w:val="left" w:pos="2312"/>
        </w:tabs>
        <w:spacing w:before="157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program.</w:t>
      </w:r>
      <w:r>
        <w:rPr>
          <w:spacing w:val="-1"/>
          <w:sz w:val="24"/>
        </w:rPr>
        <w:t xml:space="preserve"> </w:t>
      </w:r>
      <w:r>
        <w:rPr>
          <w:sz w:val="24"/>
        </w:rPr>
        <w:t>For 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error:</w:t>
      </w:r>
    </w:p>
    <w:p w14:paraId="18839995">
      <w:pPr>
        <w:pStyle w:val="10"/>
        <w:numPr>
          <w:ilvl w:val="1"/>
          <w:numId w:val="1"/>
        </w:numPr>
        <w:tabs>
          <w:tab w:val="left" w:pos="2312"/>
        </w:tabs>
        <w:spacing w:before="157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Specify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230BA267">
      <w:pPr>
        <w:pStyle w:val="10"/>
        <w:numPr>
          <w:ilvl w:val="1"/>
          <w:numId w:val="1"/>
        </w:numPr>
        <w:tabs>
          <w:tab w:val="left" w:pos="2312"/>
        </w:tabs>
        <w:spacing w:before="157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Clearly</w:t>
      </w:r>
      <w:r>
        <w:rPr>
          <w:spacing w:val="-1"/>
          <w:sz w:val="24"/>
        </w:rPr>
        <w:t xml:space="preserve"> </w:t>
      </w: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the nature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30F5EDBA">
      <w:pPr>
        <w:pStyle w:val="10"/>
        <w:spacing w:after="0" w:line="240" w:lineRule="auto"/>
        <w:jc w:val="left"/>
        <w:rPr>
          <w:sz w:val="24"/>
        </w:rPr>
        <w:sectPr>
          <w:pgSz w:w="11910" w:h="16840"/>
          <w:pgMar w:top="1360" w:right="566" w:bottom="280" w:left="566" w:header="720" w:footer="720" w:gutter="0"/>
          <w:cols w:space="720" w:num="1"/>
        </w:sectPr>
      </w:pPr>
    </w:p>
    <w:p w14:paraId="37151511">
      <w:pPr>
        <w:pStyle w:val="10"/>
        <w:numPr>
          <w:ilvl w:val="0"/>
          <w:numId w:val="1"/>
        </w:numPr>
        <w:tabs>
          <w:tab w:val="left" w:pos="1271"/>
        </w:tabs>
        <w:spacing w:before="66" w:after="0" w:line="240" w:lineRule="auto"/>
        <w:ind w:left="1271" w:right="0" w:hanging="337"/>
        <w:jc w:val="left"/>
        <w:rPr>
          <w:sz w:val="24"/>
        </w:rPr>
      </w:pPr>
      <w:r>
        <w:rPr>
          <w:sz w:val="24"/>
        </w:rPr>
        <w:t>Classification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(Understanding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Analysis)</w:t>
      </w:r>
    </w:p>
    <w:p w14:paraId="6BF7017A">
      <w:pPr>
        <w:pStyle w:val="10"/>
        <w:numPr>
          <w:ilvl w:val="1"/>
          <w:numId w:val="1"/>
        </w:numPr>
        <w:tabs>
          <w:tab w:val="left" w:pos="2312"/>
        </w:tabs>
        <w:spacing w:before="156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r>
        <w:rPr>
          <w:spacing w:val="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 compiler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phase:</w:t>
      </w:r>
    </w:p>
    <w:p w14:paraId="5127B299">
      <w:pPr>
        <w:pStyle w:val="10"/>
        <w:numPr>
          <w:ilvl w:val="1"/>
          <w:numId w:val="1"/>
        </w:numPr>
        <w:tabs>
          <w:tab w:val="left" w:pos="2312"/>
        </w:tabs>
        <w:spacing w:before="157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Lexical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517B122D">
      <w:pPr>
        <w:pStyle w:val="10"/>
        <w:numPr>
          <w:ilvl w:val="1"/>
          <w:numId w:val="1"/>
        </w:numPr>
        <w:tabs>
          <w:tab w:val="left" w:pos="2312"/>
        </w:tabs>
        <w:spacing w:before="157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2"/>
          <w:sz w:val="24"/>
        </w:rPr>
        <w:t xml:space="preserve"> Errors</w:t>
      </w:r>
    </w:p>
    <w:p w14:paraId="6F33AEF1">
      <w:pPr>
        <w:pStyle w:val="10"/>
        <w:numPr>
          <w:ilvl w:val="1"/>
          <w:numId w:val="1"/>
        </w:numPr>
        <w:tabs>
          <w:tab w:val="left" w:pos="2312"/>
        </w:tabs>
        <w:spacing w:before="157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5D712B96">
      <w:pPr>
        <w:pStyle w:val="10"/>
        <w:numPr>
          <w:ilvl w:val="1"/>
          <w:numId w:val="1"/>
        </w:numPr>
        <w:tabs>
          <w:tab w:val="left" w:pos="2312"/>
        </w:tabs>
        <w:spacing w:before="156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Logical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0570FDD3">
      <w:pPr>
        <w:pStyle w:val="10"/>
        <w:numPr>
          <w:ilvl w:val="1"/>
          <w:numId w:val="1"/>
        </w:numPr>
        <w:tabs>
          <w:tab w:val="left" w:pos="2312"/>
        </w:tabs>
        <w:spacing w:before="157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Runtime</w:t>
      </w:r>
      <w:r>
        <w:rPr>
          <w:spacing w:val="-2"/>
          <w:sz w:val="24"/>
        </w:rPr>
        <w:t xml:space="preserve"> Errors</w:t>
      </w:r>
    </w:p>
    <w:p w14:paraId="1DB5B4CD">
      <w:pPr>
        <w:pStyle w:val="10"/>
        <w:numPr>
          <w:ilvl w:val="0"/>
          <w:numId w:val="1"/>
        </w:numPr>
        <w:tabs>
          <w:tab w:val="left" w:pos="1258"/>
        </w:tabs>
        <w:spacing w:before="42" w:after="0" w:line="240" w:lineRule="auto"/>
        <w:ind w:left="1258" w:right="0" w:hanging="324"/>
        <w:jc w:val="left"/>
        <w:rPr>
          <w:sz w:val="24"/>
        </w:rPr>
      </w:pPr>
      <w:r>
        <w:rPr>
          <w:sz w:val="24"/>
        </w:rPr>
        <w:t>Compilation</w:t>
      </w:r>
      <w:r>
        <w:rPr>
          <w:spacing w:val="-2"/>
          <w:sz w:val="24"/>
        </w:rPr>
        <w:t xml:space="preserve"> </w:t>
      </w:r>
      <w:r>
        <w:rPr>
          <w:sz w:val="24"/>
        </w:rPr>
        <w:t>Behavior</w:t>
      </w:r>
      <w:r>
        <w:rPr>
          <w:spacing w:val="-2"/>
          <w:sz w:val="24"/>
        </w:rPr>
        <w:t xml:space="preserve"> </w:t>
      </w:r>
      <w:r>
        <w:rPr>
          <w:sz w:val="24"/>
        </w:rPr>
        <w:t>(Evaluation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Level)</w:t>
      </w:r>
    </w:p>
    <w:p w14:paraId="5C0CED26">
      <w:pPr>
        <w:pStyle w:val="10"/>
        <w:numPr>
          <w:ilvl w:val="1"/>
          <w:numId w:val="1"/>
        </w:numPr>
        <w:tabs>
          <w:tab w:val="left" w:pos="2312"/>
          <w:tab w:val="left" w:pos="2314"/>
        </w:tabs>
        <w:spacing w:before="156" w:after="0" w:line="273" w:lineRule="auto"/>
        <w:ind w:left="2314" w:right="874" w:hanging="360"/>
        <w:jc w:val="left"/>
        <w:rPr>
          <w:sz w:val="24"/>
        </w:rPr>
      </w:pPr>
      <w:r>
        <w:rPr>
          <w:sz w:val="24"/>
        </w:rPr>
        <w:t>Analyze which errors will be detected during compilation and which will only appear during execution.</w:t>
      </w:r>
    </w:p>
    <w:p w14:paraId="7D92A5E9">
      <w:pPr>
        <w:pStyle w:val="10"/>
        <w:numPr>
          <w:ilvl w:val="1"/>
          <w:numId w:val="1"/>
        </w:numPr>
        <w:tabs>
          <w:tab w:val="left" w:pos="2312"/>
          <w:tab w:val="left" w:pos="2314"/>
        </w:tabs>
        <w:spacing w:before="119" w:after="0" w:line="273" w:lineRule="auto"/>
        <w:ind w:left="2314" w:right="871" w:hanging="360"/>
        <w:jc w:val="left"/>
        <w:rPr>
          <w:sz w:val="24"/>
        </w:rPr>
      </w:pPr>
      <w:r>
        <w:rPr>
          <w:sz w:val="24"/>
        </w:rPr>
        <w:t>Explain how early-stage errors (lexical/syntax) may prevent detection of later-stage errors.</w:t>
      </w:r>
    </w:p>
    <w:p w14:paraId="6E60C88B">
      <w:pPr>
        <w:pStyle w:val="10"/>
        <w:numPr>
          <w:ilvl w:val="0"/>
          <w:numId w:val="1"/>
        </w:numPr>
        <w:tabs>
          <w:tab w:val="left" w:pos="1271"/>
        </w:tabs>
        <w:spacing w:before="2" w:after="0" w:line="240" w:lineRule="auto"/>
        <w:ind w:left="1271" w:right="0" w:hanging="337"/>
        <w:jc w:val="left"/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Correction</w:t>
      </w:r>
      <w:r>
        <w:rPr>
          <w:spacing w:val="-2"/>
          <w:sz w:val="24"/>
        </w:rPr>
        <w:t xml:space="preserve"> </w:t>
      </w:r>
      <w:r>
        <w:rPr>
          <w:sz w:val="24"/>
        </w:rPr>
        <w:t>(Application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Level)</w:t>
      </w:r>
    </w:p>
    <w:p w14:paraId="7C9F6ABC">
      <w:pPr>
        <w:pStyle w:val="10"/>
        <w:numPr>
          <w:ilvl w:val="1"/>
          <w:numId w:val="1"/>
        </w:numPr>
        <w:tabs>
          <w:tab w:val="left" w:pos="2312"/>
        </w:tabs>
        <w:spacing w:before="157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Rewrite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corrected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such </w:t>
      </w:r>
      <w:r>
        <w:rPr>
          <w:spacing w:val="-2"/>
          <w:sz w:val="24"/>
        </w:rPr>
        <w:t>that:</w:t>
      </w:r>
    </w:p>
    <w:p w14:paraId="2800D3B4">
      <w:pPr>
        <w:pStyle w:val="10"/>
        <w:numPr>
          <w:ilvl w:val="1"/>
          <w:numId w:val="1"/>
        </w:numPr>
        <w:tabs>
          <w:tab w:val="left" w:pos="2312"/>
        </w:tabs>
        <w:spacing w:before="157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removed</w:t>
      </w:r>
    </w:p>
    <w:p w14:paraId="0D358B34">
      <w:pPr>
        <w:pStyle w:val="10"/>
        <w:numPr>
          <w:ilvl w:val="1"/>
          <w:numId w:val="1"/>
        </w:numPr>
        <w:tabs>
          <w:tab w:val="left" w:pos="2312"/>
        </w:tabs>
        <w:spacing w:before="157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 executes</w:t>
      </w:r>
      <w:r>
        <w:rPr>
          <w:spacing w:val="-2"/>
          <w:sz w:val="24"/>
        </w:rPr>
        <w:t xml:space="preserve"> correctly</w:t>
      </w:r>
    </w:p>
    <w:p w14:paraId="0C5720AD">
      <w:pPr>
        <w:pStyle w:val="10"/>
        <w:numPr>
          <w:ilvl w:val="1"/>
          <w:numId w:val="1"/>
        </w:numPr>
        <w:tabs>
          <w:tab w:val="left" w:pos="2312"/>
        </w:tabs>
        <w:spacing w:before="157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syntax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semantics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maintained</w:t>
      </w:r>
    </w:p>
    <w:p w14:paraId="0CD1471E">
      <w:pPr>
        <w:pStyle w:val="10"/>
        <w:numPr>
          <w:ilvl w:val="0"/>
          <w:numId w:val="1"/>
        </w:numPr>
        <w:tabs>
          <w:tab w:val="left" w:pos="1259"/>
        </w:tabs>
        <w:spacing w:before="41" w:after="0" w:line="240" w:lineRule="auto"/>
        <w:ind w:left="1259" w:right="0" w:hanging="325"/>
        <w:jc w:val="left"/>
        <w:rPr>
          <w:sz w:val="24"/>
        </w:rPr>
      </w:pPr>
      <w:r>
        <w:rPr>
          <w:sz w:val="24"/>
        </w:rPr>
        <w:t>Impact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(Evaluation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Level)</w:t>
      </w:r>
    </w:p>
    <w:p w14:paraId="56110387">
      <w:pPr>
        <w:pStyle w:val="10"/>
        <w:numPr>
          <w:ilvl w:val="1"/>
          <w:numId w:val="1"/>
        </w:numPr>
        <w:tabs>
          <w:tab w:val="left" w:pos="2312"/>
        </w:tabs>
        <w:spacing w:before="156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three errors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4620A49B">
      <w:pPr>
        <w:pStyle w:val="10"/>
        <w:numPr>
          <w:ilvl w:val="1"/>
          <w:numId w:val="1"/>
        </w:numPr>
        <w:tabs>
          <w:tab w:val="left" w:pos="2312"/>
          <w:tab w:val="left" w:pos="2314"/>
        </w:tabs>
        <w:spacing w:before="157" w:after="0" w:line="273" w:lineRule="auto"/>
        <w:ind w:left="2314" w:right="871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incorrect</w:t>
      </w:r>
      <w:r>
        <w:rPr>
          <w:spacing w:val="-4"/>
          <w:sz w:val="24"/>
        </w:rPr>
        <w:t xml:space="preserve"> </w:t>
      </w:r>
      <w:r>
        <w:rPr>
          <w:sz w:val="24"/>
        </w:rPr>
        <w:t>constructs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improper</w:t>
      </w:r>
      <w:r>
        <w:rPr>
          <w:spacing w:val="-4"/>
          <w:sz w:val="24"/>
        </w:rPr>
        <w:t xml:space="preserve"> </w:t>
      </w:r>
      <w:r>
        <w:rPr>
          <w:sz w:val="24"/>
        </w:rPr>
        <w:t>pointer</w:t>
      </w:r>
      <w:r>
        <w:rPr>
          <w:spacing w:val="-6"/>
          <w:sz w:val="24"/>
        </w:rPr>
        <w:t xml:space="preserve"> </w:t>
      </w:r>
      <w:r>
        <w:rPr>
          <w:sz w:val="24"/>
        </w:rPr>
        <w:t>usage,</w:t>
      </w:r>
      <w:r>
        <w:rPr>
          <w:spacing w:val="-4"/>
          <w:sz w:val="24"/>
        </w:rPr>
        <w:t xml:space="preserve"> </w:t>
      </w:r>
      <w:r>
        <w:rPr>
          <w:sz w:val="24"/>
        </w:rPr>
        <w:t>division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zero, and infinite loops affect system behavior.</w:t>
      </w:r>
    </w:p>
    <w:p w14:paraId="70F79820">
      <w:pPr>
        <w:pStyle w:val="10"/>
        <w:numPr>
          <w:ilvl w:val="0"/>
          <w:numId w:val="1"/>
        </w:numPr>
        <w:tabs>
          <w:tab w:val="left" w:pos="1171"/>
        </w:tabs>
        <w:spacing w:before="3" w:after="0" w:line="240" w:lineRule="auto"/>
        <w:ind w:left="1171" w:right="0" w:hanging="297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2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Perspective (Create</w:t>
      </w:r>
      <w:r>
        <w:rPr>
          <w:spacing w:val="-2"/>
          <w:sz w:val="24"/>
        </w:rPr>
        <w:t xml:space="preserve"> Level)</w:t>
      </w:r>
    </w:p>
    <w:p w14:paraId="1C95238F">
      <w:pPr>
        <w:pStyle w:val="10"/>
        <w:numPr>
          <w:ilvl w:val="1"/>
          <w:numId w:val="1"/>
        </w:numPr>
        <w:tabs>
          <w:tab w:val="left" w:pos="2312"/>
        </w:tabs>
        <w:spacing w:before="156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compiler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0DFB3C38">
      <w:pPr>
        <w:pStyle w:val="10"/>
        <w:numPr>
          <w:ilvl w:val="1"/>
          <w:numId w:val="1"/>
        </w:numPr>
        <w:tabs>
          <w:tab w:val="left" w:pos="2312"/>
        </w:tabs>
        <w:spacing w:before="158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messages</w:t>
      </w:r>
    </w:p>
    <w:p w14:paraId="0733DA03">
      <w:pPr>
        <w:pStyle w:val="10"/>
        <w:numPr>
          <w:ilvl w:val="1"/>
          <w:numId w:val="1"/>
        </w:numPr>
        <w:tabs>
          <w:tab w:val="left" w:pos="2312"/>
        </w:tabs>
        <w:spacing w:before="156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early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runtime</w:t>
      </w:r>
      <w:r>
        <w:rPr>
          <w:spacing w:val="-2"/>
          <w:sz w:val="24"/>
        </w:rPr>
        <w:t xml:space="preserve"> errors</w:t>
      </w:r>
    </w:p>
    <w:p w14:paraId="43C4F027">
      <w:pPr>
        <w:pStyle w:val="10"/>
        <w:numPr>
          <w:ilvl w:val="1"/>
          <w:numId w:val="1"/>
        </w:numPr>
        <w:tabs>
          <w:tab w:val="left" w:pos="2312"/>
        </w:tabs>
        <w:spacing w:before="157" w:after="0" w:line="240" w:lineRule="auto"/>
        <w:ind w:left="2312" w:right="0" w:hanging="358"/>
        <w:jc w:val="left"/>
        <w:rPr>
          <w:sz w:val="24"/>
        </w:rPr>
      </w:pPr>
      <w:r>
        <w:rPr>
          <w:sz w:val="24"/>
        </w:rPr>
        <w:t>Propose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debugging.</w:t>
      </w:r>
    </w:p>
    <w:p w14:paraId="683A8526">
      <w:pPr>
        <w:pStyle w:val="8"/>
        <w:spacing w:before="4"/>
        <w:rPr>
          <w:sz w:val="15"/>
        </w:rPr>
      </w:pP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1007110</wp:posOffset>
            </wp:positionH>
            <wp:positionV relativeFrom="paragraph">
              <wp:posOffset>127000</wp:posOffset>
            </wp:positionV>
            <wp:extent cx="5640705" cy="248031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987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4CFF1">
      <w:pPr>
        <w:pStyle w:val="8"/>
        <w:spacing w:after="0"/>
        <w:rPr>
          <w:sz w:val="15"/>
        </w:rPr>
        <w:sectPr>
          <w:pgSz w:w="11910" w:h="16840"/>
          <w:pgMar w:top="1360" w:right="566" w:bottom="280" w:left="566" w:header="720" w:footer="720" w:gutter="0"/>
          <w:cols w:space="720" w:num="1"/>
        </w:sectPr>
      </w:pPr>
    </w:p>
    <w:p w14:paraId="63376E33">
      <w:pPr>
        <w:spacing w:before="66"/>
        <w:ind w:left="874" w:right="866" w:firstLine="0"/>
        <w:jc w:val="both"/>
        <w:rPr>
          <w:sz w:val="24"/>
        </w:rPr>
      </w:pPr>
      <w:r>
        <w:rPr>
          <w:sz w:val="24"/>
        </w:rPr>
        <w:t>Q2.The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C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lexical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errors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introduced</w:t>
      </w:r>
      <w:r>
        <w:rPr>
          <w:spacing w:val="-6"/>
          <w:sz w:val="24"/>
        </w:rPr>
        <w:t xml:space="preserve"> </w:t>
      </w:r>
      <w:r>
        <w:rPr>
          <w:sz w:val="24"/>
        </w:rPr>
        <w:t>intentionally.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These errors occur due to </w:t>
      </w:r>
      <w:r>
        <w:rPr>
          <w:b/>
          <w:sz w:val="24"/>
        </w:rPr>
        <w:t>invalid tokens, incorrect identifiers, malformed constants, and illegal symbols</w:t>
      </w:r>
      <w:r>
        <w:rPr>
          <w:sz w:val="24"/>
        </w:rPr>
        <w:t xml:space="preserve">, which are typically detected during the </w:t>
      </w:r>
      <w:r>
        <w:rPr>
          <w:b/>
          <w:sz w:val="24"/>
        </w:rPr>
        <w:t xml:space="preserve">lexical analysis phase </w:t>
      </w:r>
      <w:r>
        <w:rPr>
          <w:sz w:val="24"/>
        </w:rPr>
        <w:t>of a compiler.Carefully examine the program and answer the questions given below.</w:t>
      </w:r>
    </w:p>
    <w:p w14:paraId="206B5F2F">
      <w:pPr>
        <w:pStyle w:val="8"/>
        <w:ind w:left="874"/>
        <w:jc w:val="both"/>
      </w:pPr>
      <w:r>
        <w:t>#include</w:t>
      </w:r>
      <w:r>
        <w:rPr>
          <w:spacing w:val="-3"/>
        </w:rPr>
        <w:t xml:space="preserve"> </w:t>
      </w:r>
      <w:r>
        <w:rPr>
          <w:spacing w:val="-2"/>
        </w:rPr>
        <w:t>&lt;stdio.h&gt;</w:t>
      </w:r>
    </w:p>
    <w:p w14:paraId="21E05720">
      <w:pPr>
        <w:pStyle w:val="8"/>
      </w:pPr>
    </w:p>
    <w:p w14:paraId="27A92017">
      <w:pPr>
        <w:pStyle w:val="8"/>
        <w:ind w:left="874"/>
      </w:pPr>
      <w:r>
        <w:t>int</w:t>
      </w:r>
      <w:r>
        <w:rPr>
          <w:spacing w:val="-1"/>
        </w:rPr>
        <w:t xml:space="preserve"> </w:t>
      </w:r>
      <w:r>
        <w:t xml:space="preserve">main() </w:t>
      </w:r>
      <w:r>
        <w:rPr>
          <w:spacing w:val="-10"/>
        </w:rPr>
        <w:t>{</w:t>
      </w:r>
    </w:p>
    <w:p w14:paraId="2E467A7C">
      <w:pPr>
        <w:pStyle w:val="8"/>
        <w:ind w:left="1114" w:right="7706"/>
      </w:pPr>
      <w:r>
        <w:t>int 1num = 100; float</w:t>
      </w:r>
      <w:r>
        <w:rPr>
          <w:spacing w:val="-13"/>
        </w:rPr>
        <w:t xml:space="preserve"> </w:t>
      </w:r>
      <w:r>
        <w:t>rate@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25.5; char ch = 'abc';</w:t>
      </w:r>
    </w:p>
    <w:p w14:paraId="28B84C87">
      <w:pPr>
        <w:pStyle w:val="8"/>
        <w:ind w:left="1114" w:right="7888"/>
      </w:pPr>
      <w:r>
        <w:t>int</w:t>
      </w:r>
      <w:r>
        <w:rPr>
          <w:spacing w:val="-12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50$20; int num#1 = 30; int %count = 40;</w:t>
      </w:r>
    </w:p>
    <w:p w14:paraId="75E60B11">
      <w:pPr>
        <w:pStyle w:val="8"/>
        <w:spacing w:before="3" w:line="550" w:lineRule="atLeast"/>
        <w:ind w:left="1114" w:right="5739"/>
      </w:pPr>
      <w:r>
        <w:t>printf("Welcome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Compiler</w:t>
      </w:r>
      <w:r>
        <w:rPr>
          <w:spacing w:val="-14"/>
        </w:rPr>
        <w:t xml:space="preserve"> </w:t>
      </w:r>
      <w:r>
        <w:t>Design); int x = 09;</w:t>
      </w:r>
    </w:p>
    <w:p w14:paraId="46DC9538">
      <w:pPr>
        <w:pStyle w:val="8"/>
        <w:spacing w:before="2"/>
        <w:ind w:left="1114" w:right="8085"/>
      </w:pPr>
      <w:r>
        <w:t>int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0xZ12; int z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12.3.4;</w:t>
      </w:r>
    </w:p>
    <w:p w14:paraId="1D5E3AAC">
      <w:pPr>
        <w:pStyle w:val="8"/>
        <w:spacing w:before="276"/>
        <w:ind w:left="1114" w:right="7325"/>
      </w:pPr>
      <w:r>
        <w:t>char str1[] = "Hello; char</w:t>
      </w:r>
      <w:r>
        <w:rPr>
          <w:spacing w:val="-12"/>
        </w:rPr>
        <w:t xml:space="preserve"> </w:t>
      </w:r>
      <w:r>
        <w:t>str2[]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"World";</w:t>
      </w:r>
    </w:p>
    <w:p w14:paraId="6AD52C00">
      <w:pPr>
        <w:pStyle w:val="8"/>
      </w:pPr>
    </w:p>
    <w:p w14:paraId="3A6886FA">
      <w:pPr>
        <w:pStyle w:val="8"/>
        <w:ind w:left="1114"/>
      </w:pPr>
      <w:r>
        <w:t>int</w:t>
      </w:r>
      <w:r>
        <w:rPr>
          <w:spacing w:val="-1"/>
        </w:rPr>
        <w:t xml:space="preserve"> </w:t>
      </w:r>
      <w:r>
        <w:t>_valid =</w:t>
      </w:r>
      <w:r>
        <w:rPr>
          <w:spacing w:val="-1"/>
        </w:rPr>
        <w:t xml:space="preserve"> </w:t>
      </w:r>
      <w:r>
        <w:rPr>
          <w:spacing w:val="-5"/>
        </w:rPr>
        <w:t>10;</w:t>
      </w:r>
    </w:p>
    <w:p w14:paraId="4AA16477">
      <w:pPr>
        <w:pStyle w:val="8"/>
        <w:ind w:left="1114"/>
      </w:pPr>
      <w:r>
        <w:t>int</w:t>
      </w:r>
      <w:r>
        <w:rPr>
          <w:spacing w:val="-1"/>
        </w:rPr>
        <w:t xml:space="preserve"> </w:t>
      </w:r>
      <w:r>
        <w:t xml:space="preserve">invalid-id = </w:t>
      </w:r>
      <w:r>
        <w:rPr>
          <w:spacing w:val="-5"/>
        </w:rPr>
        <w:t>20;</w:t>
      </w:r>
    </w:p>
    <w:p w14:paraId="639BB01A">
      <w:pPr>
        <w:pStyle w:val="8"/>
      </w:pPr>
    </w:p>
    <w:p w14:paraId="29C05D1A">
      <w:pPr>
        <w:pStyle w:val="8"/>
        <w:ind w:left="1114" w:right="7888"/>
      </w:pPr>
      <w:r>
        <w:t>float</w:t>
      </w:r>
      <w:r>
        <w:rPr>
          <w:spacing w:val="-13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5..6; int data = 10@5;</w:t>
      </w:r>
    </w:p>
    <w:p w14:paraId="16F4B24B">
      <w:pPr>
        <w:pStyle w:val="8"/>
      </w:pPr>
    </w:p>
    <w:p w14:paraId="1C574305">
      <w:pPr>
        <w:pStyle w:val="8"/>
        <w:ind w:left="1114" w:right="8162"/>
      </w:pPr>
      <w:r>
        <w:t>char c = 'xy';</w:t>
      </w:r>
      <w:r>
        <w:rPr>
          <w:spacing w:val="40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3value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60;</w:t>
      </w:r>
    </w:p>
    <w:p w14:paraId="2CFAB558">
      <w:pPr>
        <w:pStyle w:val="8"/>
      </w:pPr>
    </w:p>
    <w:p w14:paraId="26EA7EEE">
      <w:pPr>
        <w:pStyle w:val="8"/>
        <w:ind w:left="1114"/>
      </w:pPr>
      <w:r>
        <w:t>printf("Value:</w:t>
      </w:r>
      <w:r>
        <w:rPr>
          <w:spacing w:val="-3"/>
        </w:rPr>
        <w:t xml:space="preserve"> </w:t>
      </w:r>
      <w:r>
        <w:t>%d\n",</w:t>
      </w:r>
      <w:r>
        <w:rPr>
          <w:spacing w:val="-2"/>
        </w:rPr>
        <w:t xml:space="preserve"> total);</w:t>
      </w:r>
    </w:p>
    <w:p w14:paraId="0C8EAA22">
      <w:pPr>
        <w:pStyle w:val="8"/>
        <w:spacing w:before="1"/>
      </w:pPr>
    </w:p>
    <w:p w14:paraId="0F4CED7E">
      <w:pPr>
        <w:pStyle w:val="8"/>
        <w:ind w:left="1114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2619A926">
      <w:pPr>
        <w:spacing w:before="0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60ED878">
      <w:pPr>
        <w:pStyle w:val="8"/>
        <w:ind w:left="874"/>
      </w:pPr>
      <w:r>
        <w:rPr>
          <w:spacing w:val="-2"/>
        </w:rPr>
        <w:t>Tasks</w:t>
      </w:r>
    </w:p>
    <w:p w14:paraId="4581F4C6">
      <w:pPr>
        <w:pStyle w:val="10"/>
        <w:numPr>
          <w:ilvl w:val="0"/>
          <w:numId w:val="2"/>
        </w:numPr>
        <w:tabs>
          <w:tab w:val="left" w:pos="1258"/>
        </w:tabs>
        <w:spacing w:before="0" w:after="0" w:line="240" w:lineRule="auto"/>
        <w:ind w:left="1258" w:right="0" w:hanging="324"/>
        <w:jc w:val="left"/>
        <w:rPr>
          <w:sz w:val="24"/>
        </w:rPr>
      </w:pPr>
      <w:r>
        <w:rPr>
          <w:sz w:val="24"/>
        </w:rPr>
        <w:t xml:space="preserve">Error </w:t>
      </w:r>
      <w:r>
        <w:rPr>
          <w:spacing w:val="-2"/>
          <w:sz w:val="24"/>
        </w:rPr>
        <w:t>Identification</w:t>
      </w:r>
    </w:p>
    <w:p w14:paraId="55FB703A">
      <w:pPr>
        <w:pStyle w:val="10"/>
        <w:numPr>
          <w:ilvl w:val="1"/>
          <w:numId w:val="2"/>
        </w:numPr>
        <w:tabs>
          <w:tab w:val="left" w:pos="2520"/>
        </w:tabs>
        <w:spacing w:before="0" w:after="0" w:line="240" w:lineRule="auto"/>
        <w:ind w:left="2520" w:right="0" w:hanging="206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lexical errors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0CF5C87A">
      <w:pPr>
        <w:pStyle w:val="10"/>
        <w:numPr>
          <w:ilvl w:val="1"/>
          <w:numId w:val="2"/>
        </w:numPr>
        <w:tabs>
          <w:tab w:val="left" w:pos="2586"/>
        </w:tabs>
        <w:spacing w:before="0" w:after="0" w:line="240" w:lineRule="auto"/>
        <w:ind w:left="2586" w:right="0" w:hanging="272"/>
        <w:jc w:val="left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line number</w:t>
      </w:r>
      <w:r>
        <w:rPr>
          <w:spacing w:val="-1"/>
          <w:sz w:val="24"/>
        </w:rPr>
        <w:t xml:space="preserve"> </w:t>
      </w:r>
      <w:r>
        <w:rPr>
          <w:sz w:val="24"/>
        </w:rPr>
        <w:t>and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invalid </w:t>
      </w:r>
      <w:r>
        <w:rPr>
          <w:spacing w:val="-2"/>
          <w:sz w:val="24"/>
        </w:rPr>
        <w:t>token.</w:t>
      </w:r>
    </w:p>
    <w:p w14:paraId="551F5854">
      <w:pPr>
        <w:pStyle w:val="10"/>
        <w:numPr>
          <w:ilvl w:val="0"/>
          <w:numId w:val="2"/>
        </w:numPr>
        <w:tabs>
          <w:tab w:val="left" w:pos="1271"/>
        </w:tabs>
        <w:spacing w:before="0" w:after="0" w:line="240" w:lineRule="auto"/>
        <w:ind w:left="1271" w:right="0" w:hanging="337"/>
        <w:jc w:val="left"/>
        <w:rPr>
          <w:sz w:val="24"/>
        </w:rPr>
      </w:pPr>
      <w:r>
        <w:rPr>
          <w:sz w:val="24"/>
        </w:rPr>
        <w:t xml:space="preserve">Error </w:t>
      </w:r>
      <w:r>
        <w:rPr>
          <w:spacing w:val="-2"/>
          <w:sz w:val="24"/>
        </w:rPr>
        <w:t>Classification</w:t>
      </w:r>
    </w:p>
    <w:p w14:paraId="1F3EB00A">
      <w:pPr>
        <w:pStyle w:val="10"/>
        <w:numPr>
          <w:ilvl w:val="1"/>
          <w:numId w:val="2"/>
        </w:numPr>
        <w:tabs>
          <w:tab w:val="left" w:pos="2519"/>
        </w:tabs>
        <w:spacing w:before="0" w:after="0" w:line="240" w:lineRule="auto"/>
        <w:ind w:left="2519" w:right="0" w:hanging="205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error, explain why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lexical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0DD7D08D">
      <w:pPr>
        <w:pStyle w:val="10"/>
        <w:numPr>
          <w:ilvl w:val="1"/>
          <w:numId w:val="2"/>
        </w:numPr>
        <w:tabs>
          <w:tab w:val="left" w:pos="2586"/>
        </w:tabs>
        <w:spacing w:before="0" w:after="0" w:line="240" w:lineRule="auto"/>
        <w:ind w:left="2586" w:right="0" w:hanging="272"/>
        <w:jc w:val="left"/>
        <w:rPr>
          <w:sz w:val="24"/>
        </w:rPr>
      </w:pPr>
      <w:r>
        <w:rPr>
          <w:sz w:val="24"/>
        </w:rPr>
        <w:t>Specify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rule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violated:</w:t>
      </w:r>
    </w:p>
    <w:p w14:paraId="2A7709FB">
      <w:pPr>
        <w:pStyle w:val="10"/>
        <w:numPr>
          <w:ilvl w:val="1"/>
          <w:numId w:val="2"/>
        </w:numPr>
        <w:tabs>
          <w:tab w:val="left" w:pos="2653"/>
        </w:tabs>
        <w:spacing w:before="0" w:after="0" w:line="240" w:lineRule="auto"/>
        <w:ind w:left="2653" w:right="0" w:hanging="339"/>
        <w:jc w:val="left"/>
        <w:rPr>
          <w:sz w:val="24"/>
        </w:rPr>
      </w:pPr>
      <w:r>
        <w:rPr>
          <w:sz w:val="24"/>
        </w:rPr>
        <w:t>Identifier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5F64B6C0">
      <w:pPr>
        <w:pStyle w:val="10"/>
        <w:numPr>
          <w:ilvl w:val="1"/>
          <w:numId w:val="2"/>
        </w:numPr>
        <w:tabs>
          <w:tab w:val="left" w:pos="2639"/>
        </w:tabs>
        <w:spacing w:before="0" w:after="0" w:line="240" w:lineRule="auto"/>
        <w:ind w:left="2639" w:right="0" w:hanging="325"/>
        <w:jc w:val="left"/>
        <w:rPr>
          <w:sz w:val="24"/>
        </w:rPr>
      </w:pPr>
      <w:r>
        <w:rPr>
          <w:sz w:val="24"/>
        </w:rPr>
        <w:t>Constant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formation</w:t>
      </w:r>
    </w:p>
    <w:p w14:paraId="4E6D48E6">
      <w:pPr>
        <w:pStyle w:val="10"/>
        <w:numPr>
          <w:ilvl w:val="1"/>
          <w:numId w:val="2"/>
        </w:numPr>
        <w:tabs>
          <w:tab w:val="left" w:pos="2572"/>
        </w:tabs>
        <w:spacing w:before="1" w:after="0" w:line="240" w:lineRule="auto"/>
        <w:ind w:left="2572" w:right="0" w:hanging="258"/>
        <w:jc w:val="left"/>
        <w:rPr>
          <w:sz w:val="24"/>
        </w:rPr>
      </w:pPr>
      <w:r>
        <w:rPr>
          <w:sz w:val="24"/>
        </w:rPr>
        <w:t>String/character</w:t>
      </w:r>
      <w:r>
        <w:rPr>
          <w:spacing w:val="-4"/>
          <w:sz w:val="24"/>
        </w:rPr>
        <w:t xml:space="preserve"> </w:t>
      </w:r>
      <w:r>
        <w:rPr>
          <w:sz w:val="24"/>
        </w:rPr>
        <w:t>literal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4F25305E">
      <w:pPr>
        <w:pStyle w:val="10"/>
        <w:numPr>
          <w:ilvl w:val="1"/>
          <w:numId w:val="2"/>
        </w:numPr>
        <w:tabs>
          <w:tab w:val="left" w:pos="2639"/>
        </w:tabs>
        <w:spacing w:before="0" w:after="0" w:line="240" w:lineRule="auto"/>
        <w:ind w:left="2639" w:right="0" w:hanging="325"/>
        <w:jc w:val="left"/>
        <w:rPr>
          <w:sz w:val="24"/>
        </w:rPr>
      </w:pPr>
      <w:r>
        <w:rPr>
          <w:sz w:val="24"/>
        </w:rPr>
        <w:t>Operator/symbol</w:t>
      </w:r>
      <w:r>
        <w:rPr>
          <w:spacing w:val="-4"/>
          <w:sz w:val="24"/>
        </w:rPr>
        <w:t xml:space="preserve"> rules</w:t>
      </w:r>
    </w:p>
    <w:p w14:paraId="575B3D21">
      <w:pPr>
        <w:pStyle w:val="10"/>
        <w:numPr>
          <w:ilvl w:val="0"/>
          <w:numId w:val="2"/>
        </w:numPr>
        <w:tabs>
          <w:tab w:val="left" w:pos="1198"/>
        </w:tabs>
        <w:spacing w:before="0" w:after="0" w:line="240" w:lineRule="auto"/>
        <w:ind w:left="1198" w:right="0" w:hanging="324"/>
        <w:jc w:val="left"/>
        <w:rPr>
          <w:sz w:val="24"/>
        </w:rPr>
      </w:pPr>
      <w:r>
        <w:rPr>
          <w:sz w:val="24"/>
        </w:rPr>
        <w:t>Token</w:t>
      </w:r>
      <w:r>
        <w:rPr>
          <w:spacing w:val="-2"/>
          <w:sz w:val="24"/>
        </w:rPr>
        <w:t xml:space="preserve"> Correction</w:t>
      </w:r>
    </w:p>
    <w:p w14:paraId="398EC0F5">
      <w:pPr>
        <w:pStyle w:val="10"/>
        <w:numPr>
          <w:ilvl w:val="1"/>
          <w:numId w:val="2"/>
        </w:numPr>
        <w:tabs>
          <w:tab w:val="left" w:pos="2459"/>
        </w:tabs>
        <w:spacing w:before="0" w:after="0" w:line="252" w:lineRule="auto"/>
        <w:ind w:left="2314" w:right="3944" w:firstLine="0"/>
        <w:jc w:val="left"/>
        <w:rPr>
          <w:sz w:val="24"/>
        </w:rPr>
      </w:pPr>
      <w:r>
        <w:rPr>
          <w:sz w:val="24"/>
        </w:rPr>
        <w:t>Rewrite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invalid</w:t>
      </w:r>
      <w:r>
        <w:rPr>
          <w:spacing w:val="-6"/>
          <w:sz w:val="24"/>
        </w:rPr>
        <w:t xml:space="preserve"> </w:t>
      </w:r>
      <w:r>
        <w:rPr>
          <w:sz w:val="24"/>
        </w:rPr>
        <w:t>token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valid</w:t>
      </w:r>
      <w:r>
        <w:rPr>
          <w:spacing w:val="-6"/>
          <w:sz w:val="24"/>
        </w:rPr>
        <w:t xml:space="preserve"> </w:t>
      </w:r>
      <w:r>
        <w:rPr>
          <w:sz w:val="24"/>
        </w:rPr>
        <w:t>token. ii)Example: 2value → value2</w:t>
      </w:r>
    </w:p>
    <w:p w14:paraId="04DB1EB6">
      <w:pPr>
        <w:pStyle w:val="10"/>
        <w:spacing w:after="0" w:line="252" w:lineRule="auto"/>
        <w:jc w:val="left"/>
        <w:rPr>
          <w:sz w:val="24"/>
        </w:rPr>
        <w:sectPr>
          <w:pgSz w:w="11910" w:h="16840"/>
          <w:pgMar w:top="1360" w:right="566" w:bottom="280" w:left="566" w:header="720" w:footer="720" w:gutter="0"/>
          <w:cols w:space="720" w:num="1"/>
        </w:sectPr>
      </w:pPr>
    </w:p>
    <w:p w14:paraId="410EF550">
      <w:pPr>
        <w:pStyle w:val="10"/>
        <w:numPr>
          <w:ilvl w:val="0"/>
          <w:numId w:val="2"/>
        </w:numPr>
        <w:tabs>
          <w:tab w:val="left" w:pos="1211"/>
        </w:tabs>
        <w:spacing w:before="66" w:after="0" w:line="240" w:lineRule="auto"/>
        <w:ind w:left="1211" w:right="0" w:hanging="337"/>
        <w:jc w:val="left"/>
        <w:rPr>
          <w:sz w:val="24"/>
        </w:rPr>
      </w:pP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3FA347C5">
      <w:pPr>
        <w:pStyle w:val="10"/>
        <w:numPr>
          <w:ilvl w:val="1"/>
          <w:numId w:val="2"/>
        </w:numPr>
        <w:tabs>
          <w:tab w:val="left" w:pos="2519"/>
        </w:tabs>
        <w:spacing w:before="0" w:after="0" w:line="240" w:lineRule="auto"/>
        <w:ind w:left="2519" w:right="0" w:hanging="205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lexical</w:t>
      </w:r>
      <w:r>
        <w:rPr>
          <w:spacing w:val="-1"/>
          <w:sz w:val="24"/>
        </w:rPr>
        <w:t xml:space="preserve"> </w:t>
      </w:r>
      <w:r>
        <w:rPr>
          <w:sz w:val="24"/>
        </w:rPr>
        <w:t>analyzer</w:t>
      </w:r>
      <w:r>
        <w:rPr>
          <w:spacing w:val="-1"/>
          <w:sz w:val="24"/>
        </w:rPr>
        <w:t xml:space="preserve"> </w:t>
      </w:r>
      <w:r>
        <w:rPr>
          <w:sz w:val="24"/>
        </w:rPr>
        <w:t>(scanner)</w:t>
      </w:r>
      <w:r>
        <w:rPr>
          <w:spacing w:val="-1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6E0FA54F">
      <w:pPr>
        <w:pStyle w:val="10"/>
        <w:numPr>
          <w:ilvl w:val="1"/>
          <w:numId w:val="2"/>
        </w:numPr>
        <w:tabs>
          <w:tab w:val="left" w:pos="2526"/>
        </w:tabs>
        <w:spacing w:before="0" w:after="0" w:line="240" w:lineRule="auto"/>
        <w:ind w:left="2526" w:right="0" w:hanging="212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compiler:</w:t>
      </w:r>
    </w:p>
    <w:p w14:paraId="71FD1D98">
      <w:pPr>
        <w:pStyle w:val="10"/>
        <w:numPr>
          <w:ilvl w:val="1"/>
          <w:numId w:val="2"/>
        </w:numPr>
        <w:tabs>
          <w:tab w:val="left" w:pos="2592"/>
        </w:tabs>
        <w:spacing w:before="0" w:after="0" w:line="240" w:lineRule="auto"/>
        <w:ind w:left="2592" w:right="0" w:hanging="278"/>
        <w:jc w:val="left"/>
        <w:rPr>
          <w:sz w:val="24"/>
        </w:rPr>
      </w:pPr>
      <w:r>
        <w:rPr>
          <w:sz w:val="24"/>
        </w:rPr>
        <w:t>Stops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immediately</w:t>
      </w:r>
    </w:p>
    <w:p w14:paraId="4F465E06">
      <w:pPr>
        <w:pStyle w:val="10"/>
        <w:numPr>
          <w:ilvl w:val="1"/>
          <w:numId w:val="2"/>
        </w:numPr>
        <w:tabs>
          <w:tab w:val="left" w:pos="2579"/>
        </w:tabs>
        <w:spacing w:before="0" w:after="0" w:line="240" w:lineRule="auto"/>
        <w:ind w:left="2579" w:right="0" w:hanging="265"/>
        <w:jc w:val="left"/>
        <w:rPr>
          <w:sz w:val="24"/>
        </w:rPr>
      </w:pPr>
      <w:r>
        <w:rPr>
          <w:sz w:val="24"/>
        </w:rPr>
        <w:t>Continues</w:t>
      </w:r>
      <w:r>
        <w:rPr>
          <w:spacing w:val="-3"/>
          <w:sz w:val="24"/>
        </w:rPr>
        <w:t xml:space="preserve"> </w:t>
      </w:r>
      <w:r>
        <w:rPr>
          <w:sz w:val="24"/>
        </w:rPr>
        <w:t>scanning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recovery</w:t>
      </w:r>
    </w:p>
    <w:p w14:paraId="1C956AA8">
      <w:pPr>
        <w:pStyle w:val="10"/>
        <w:numPr>
          <w:ilvl w:val="0"/>
          <w:numId w:val="2"/>
        </w:numPr>
        <w:tabs>
          <w:tab w:val="left" w:pos="1258"/>
        </w:tabs>
        <w:spacing w:before="0" w:after="0" w:line="240" w:lineRule="auto"/>
        <w:ind w:left="1258" w:right="0" w:hanging="324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Thinking</w:t>
      </w:r>
    </w:p>
    <w:p w14:paraId="0D225FC2">
      <w:pPr>
        <w:pStyle w:val="10"/>
        <w:numPr>
          <w:ilvl w:val="1"/>
          <w:numId w:val="2"/>
        </w:numPr>
        <w:tabs>
          <w:tab w:val="left" w:pos="2524"/>
        </w:tabs>
        <w:spacing w:before="0" w:after="0" w:line="240" w:lineRule="auto"/>
        <w:ind w:left="2314" w:right="874" w:firstLine="0"/>
        <w:jc w:val="left"/>
        <w:rPr>
          <w:sz w:val="24"/>
        </w:rPr>
      </w:pPr>
      <w:r>
        <w:rPr>
          <w:sz w:val="24"/>
        </w:rPr>
        <w:t xml:space="preserve">Design a simple rule (or DFA idea) to detect invalid identifiers starting with </w:t>
      </w:r>
      <w:r>
        <w:rPr>
          <w:spacing w:val="-2"/>
          <w:sz w:val="24"/>
        </w:rPr>
        <w:t>digits.</w:t>
      </w:r>
    </w:p>
    <w:p w14:paraId="1560B6B2">
      <w:pPr>
        <w:pStyle w:val="10"/>
        <w:numPr>
          <w:ilvl w:val="1"/>
          <w:numId w:val="2"/>
        </w:numPr>
        <w:tabs>
          <w:tab w:val="left" w:pos="2586"/>
        </w:tabs>
        <w:spacing w:before="0" w:after="0" w:line="240" w:lineRule="auto"/>
        <w:ind w:left="2586" w:right="0" w:hanging="272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messages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beginners.</w:t>
      </w:r>
    </w:p>
    <w:p w14:paraId="7BA06039">
      <w:pPr>
        <w:pStyle w:val="8"/>
        <w:rPr>
          <w:sz w:val="20"/>
        </w:rPr>
      </w:pPr>
    </w:p>
    <w:p w14:paraId="10000CA5">
      <w:pPr>
        <w:pStyle w:val="8"/>
        <w:rPr>
          <w:sz w:val="20"/>
        </w:rPr>
      </w:pPr>
    </w:p>
    <w:p w14:paraId="160B2158">
      <w:pPr>
        <w:pStyle w:val="8"/>
        <w:spacing w:before="121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913130</wp:posOffset>
            </wp:positionH>
            <wp:positionV relativeFrom="paragraph">
              <wp:posOffset>238125</wp:posOffset>
            </wp:positionV>
            <wp:extent cx="5695950" cy="154305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11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ED5E4">
      <w:pPr>
        <w:pStyle w:val="8"/>
      </w:pPr>
    </w:p>
    <w:p w14:paraId="07BE9AC9">
      <w:pPr>
        <w:pStyle w:val="8"/>
      </w:pPr>
    </w:p>
    <w:p w14:paraId="04C88916">
      <w:pPr>
        <w:pStyle w:val="8"/>
        <w:spacing w:before="47"/>
      </w:pPr>
    </w:p>
    <w:p w14:paraId="7D542881">
      <w:pPr>
        <w:spacing w:before="1" w:line="276" w:lineRule="auto"/>
        <w:ind w:left="874" w:right="870" w:firstLine="0"/>
        <w:jc w:val="both"/>
        <w:rPr>
          <w:sz w:val="24"/>
        </w:rPr>
      </w:pPr>
      <w:r>
        <w:rPr>
          <w:sz w:val="24"/>
        </w:rPr>
        <w:t xml:space="preserve">Q3. The following C program is designed to perform arithmetic operations, function calls, conditional checks, pointer usage, and looping. However, the program contains </w:t>
      </w:r>
      <w:r>
        <w:rPr>
          <w:b/>
          <w:sz w:val="24"/>
        </w:rPr>
        <w:t>multiple errors distributed across different phases of a compiler</w:t>
      </w:r>
      <w:r>
        <w:rPr>
          <w:sz w:val="24"/>
        </w:rPr>
        <w:t>, including:</w:t>
      </w:r>
    </w:p>
    <w:p w14:paraId="7473F374">
      <w:pPr>
        <w:pStyle w:val="10"/>
        <w:numPr>
          <w:ilvl w:val="0"/>
          <w:numId w:val="3"/>
        </w:numPr>
        <w:tabs>
          <w:tab w:val="left" w:pos="1592"/>
        </w:tabs>
        <w:spacing w:before="70" w:after="0" w:line="240" w:lineRule="auto"/>
        <w:ind w:left="1592" w:right="0" w:hanging="358"/>
        <w:jc w:val="left"/>
        <w:rPr>
          <w:sz w:val="24"/>
        </w:rPr>
      </w:pPr>
      <w:r>
        <w:rPr>
          <w:sz w:val="24"/>
        </w:rPr>
        <w:t>Lexical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AAEE2E2">
      <w:pPr>
        <w:pStyle w:val="10"/>
        <w:numPr>
          <w:ilvl w:val="0"/>
          <w:numId w:val="3"/>
        </w:numPr>
        <w:tabs>
          <w:tab w:val="left" w:pos="1593"/>
        </w:tabs>
        <w:spacing w:before="115" w:after="0" w:line="240" w:lineRule="auto"/>
        <w:ind w:left="1593" w:right="0" w:hanging="359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2"/>
          <w:sz w:val="24"/>
        </w:rPr>
        <w:t xml:space="preserve"> Errors</w:t>
      </w:r>
    </w:p>
    <w:p w14:paraId="3E257957">
      <w:pPr>
        <w:pStyle w:val="10"/>
        <w:numPr>
          <w:ilvl w:val="0"/>
          <w:numId w:val="3"/>
        </w:numPr>
        <w:tabs>
          <w:tab w:val="left" w:pos="1592"/>
        </w:tabs>
        <w:spacing w:before="113" w:after="0" w:line="240" w:lineRule="auto"/>
        <w:ind w:left="1592" w:right="0" w:hanging="358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1A850B35">
      <w:pPr>
        <w:pStyle w:val="10"/>
        <w:numPr>
          <w:ilvl w:val="0"/>
          <w:numId w:val="3"/>
        </w:numPr>
        <w:tabs>
          <w:tab w:val="left" w:pos="1592"/>
        </w:tabs>
        <w:spacing w:before="113" w:after="0" w:line="240" w:lineRule="auto"/>
        <w:ind w:left="1592" w:right="0" w:hanging="358"/>
        <w:jc w:val="left"/>
        <w:rPr>
          <w:sz w:val="24"/>
        </w:rPr>
      </w:pPr>
      <w:r>
        <w:rPr>
          <w:sz w:val="24"/>
        </w:rPr>
        <w:t>Intermediate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Generation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(logic/precedence)</w:t>
      </w:r>
    </w:p>
    <w:p w14:paraId="0D6C84F8">
      <w:pPr>
        <w:pStyle w:val="10"/>
        <w:numPr>
          <w:ilvl w:val="0"/>
          <w:numId w:val="3"/>
        </w:numPr>
        <w:tabs>
          <w:tab w:val="left" w:pos="1592"/>
        </w:tabs>
        <w:spacing w:before="112" w:after="0" w:line="240" w:lineRule="auto"/>
        <w:ind w:left="1592" w:right="0" w:hanging="358"/>
        <w:jc w:val="left"/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2"/>
          <w:sz w:val="24"/>
        </w:rPr>
        <w:t xml:space="preserve"> (redundancy/inefficiency)</w:t>
      </w:r>
    </w:p>
    <w:p w14:paraId="71214427">
      <w:pPr>
        <w:pStyle w:val="10"/>
        <w:numPr>
          <w:ilvl w:val="0"/>
          <w:numId w:val="3"/>
        </w:numPr>
        <w:tabs>
          <w:tab w:val="left" w:pos="1594"/>
        </w:tabs>
        <w:spacing w:before="116" w:after="0" w:line="240" w:lineRule="auto"/>
        <w:ind w:left="1594" w:right="0" w:hanging="360"/>
        <w:jc w:val="left"/>
        <w:rPr>
          <w:sz w:val="24"/>
        </w:rPr>
      </w:pPr>
      <w:r>
        <w:rPr>
          <w:sz w:val="24"/>
        </w:rPr>
        <w:t>Runtime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37CA60FF">
      <w:pPr>
        <w:pStyle w:val="8"/>
        <w:spacing w:before="41" w:line="552" w:lineRule="auto"/>
        <w:ind w:left="874" w:right="3035"/>
      </w:pPr>
      <w:r>
        <w:t>Carefully</w:t>
      </w:r>
      <w:r>
        <w:rPr>
          <w:spacing w:val="-4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below. #include &lt;stdio.h&gt;</w:t>
      </w:r>
    </w:p>
    <w:p w14:paraId="16B214E5">
      <w:pPr>
        <w:pStyle w:val="8"/>
        <w:spacing w:line="276" w:lineRule="auto"/>
        <w:ind w:left="1114" w:right="7325" w:hanging="240"/>
      </w:pPr>
      <w:r>
        <w:t>int</w:t>
      </w:r>
      <w:r>
        <w:rPr>
          <w:spacing w:val="-7"/>
        </w:rPr>
        <w:t xml:space="preserve"> </w:t>
      </w:r>
      <w:r>
        <w:t>divide(int</w:t>
      </w:r>
      <w:r>
        <w:rPr>
          <w:spacing w:val="-7"/>
        </w:rPr>
        <w:t xml:space="preserve"> </w:t>
      </w:r>
      <w:r>
        <w:t>a,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b)</w:t>
      </w:r>
      <w:r>
        <w:rPr>
          <w:spacing w:val="-7"/>
        </w:rPr>
        <w:t xml:space="preserve"> </w:t>
      </w:r>
      <w:r>
        <w:t>{ return a / b</w:t>
      </w:r>
    </w:p>
    <w:p w14:paraId="63EA9D40">
      <w:pPr>
        <w:spacing w:before="0" w:line="275" w:lineRule="exact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B2919DE">
      <w:pPr>
        <w:pStyle w:val="8"/>
        <w:spacing w:before="84"/>
      </w:pPr>
    </w:p>
    <w:p w14:paraId="499A3372">
      <w:pPr>
        <w:pStyle w:val="8"/>
        <w:ind w:left="874"/>
      </w:pPr>
      <w:r>
        <w:t>int</w:t>
      </w:r>
      <w:r>
        <w:rPr>
          <w:spacing w:val="-1"/>
        </w:rPr>
        <w:t xml:space="preserve"> </w:t>
      </w:r>
      <w:r>
        <w:t xml:space="preserve">main() </w:t>
      </w:r>
      <w:r>
        <w:rPr>
          <w:spacing w:val="-10"/>
        </w:rPr>
        <w:t>{</w:t>
      </w:r>
    </w:p>
    <w:p w14:paraId="2076194E">
      <w:pPr>
        <w:pStyle w:val="8"/>
        <w:spacing w:before="41" w:line="276" w:lineRule="auto"/>
        <w:ind w:left="1114" w:right="7888"/>
      </w:pPr>
      <w:r>
        <w:t>int #value = 20; float</w:t>
      </w:r>
      <w:r>
        <w:rPr>
          <w:spacing w:val="-13"/>
        </w:rPr>
        <w:t xml:space="preserve"> </w:t>
      </w:r>
      <w:r>
        <w:t>num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15.5 int result;</w:t>
      </w:r>
    </w:p>
    <w:p w14:paraId="7BBBD9C3">
      <w:pPr>
        <w:pStyle w:val="8"/>
        <w:spacing w:after="0" w:line="276" w:lineRule="auto"/>
        <w:sectPr>
          <w:pgSz w:w="11910" w:h="16840"/>
          <w:pgMar w:top="1360" w:right="566" w:bottom="280" w:left="566" w:header="720" w:footer="720" w:gutter="0"/>
          <w:cols w:space="720" w:num="1"/>
        </w:sectPr>
      </w:pPr>
    </w:p>
    <w:p w14:paraId="45AED32E">
      <w:pPr>
        <w:pStyle w:val="8"/>
        <w:spacing w:before="62"/>
        <w:ind w:left="1114"/>
      </w:pPr>
      <w:r>
        <w:t>result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divide(10);</w:t>
      </w:r>
    </w:p>
    <w:p w14:paraId="0AB970AC">
      <w:pPr>
        <w:pStyle w:val="8"/>
        <w:spacing w:before="84"/>
      </w:pPr>
    </w:p>
    <w:p w14:paraId="3A112FDF">
      <w:pPr>
        <w:pStyle w:val="8"/>
        <w:spacing w:line="276" w:lineRule="auto"/>
        <w:ind w:left="1354" w:right="6969" w:hanging="240"/>
      </w:pPr>
      <w:r>
        <w:t>if(result = 5) { printf("Result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5\n")</w:t>
      </w:r>
    </w:p>
    <w:p w14:paraId="0457F7AD">
      <w:pPr>
        <w:spacing w:before="0" w:line="276" w:lineRule="exact"/>
        <w:ind w:left="111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3CF1EC0">
      <w:pPr>
        <w:pStyle w:val="8"/>
        <w:spacing w:before="84"/>
      </w:pPr>
    </w:p>
    <w:p w14:paraId="5B312B84">
      <w:pPr>
        <w:pStyle w:val="8"/>
        <w:spacing w:line="276" w:lineRule="auto"/>
        <w:ind w:left="1114" w:right="8492"/>
      </w:pPr>
      <w:r>
        <w:t>int x = 10; int y = 0;</w:t>
      </w:r>
      <w:r>
        <w:rPr>
          <w:spacing w:val="40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z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y;</w:t>
      </w:r>
    </w:p>
    <w:p w14:paraId="28042C5F">
      <w:pPr>
        <w:pStyle w:val="8"/>
        <w:spacing w:before="42"/>
      </w:pPr>
    </w:p>
    <w:p w14:paraId="18373D79">
      <w:pPr>
        <w:pStyle w:val="8"/>
        <w:ind w:left="1114"/>
      </w:pPr>
      <w:r>
        <w:t>int</w:t>
      </w:r>
      <w:r>
        <w:rPr>
          <w:spacing w:val="-1"/>
        </w:rPr>
        <w:t xml:space="preserve"> </w:t>
      </w:r>
      <w:r>
        <w:t>arr[4]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{1,2,3,4};</w:t>
      </w:r>
    </w:p>
    <w:p w14:paraId="0B55B4F6">
      <w:pPr>
        <w:pStyle w:val="8"/>
        <w:spacing w:before="41"/>
        <w:ind w:left="1114"/>
      </w:pPr>
      <w:r>
        <w:t>printf("%d\n",</w:t>
      </w:r>
      <w:r>
        <w:rPr>
          <w:spacing w:val="-3"/>
        </w:rPr>
        <w:t xml:space="preserve"> </w:t>
      </w:r>
      <w:r>
        <w:rPr>
          <w:spacing w:val="-2"/>
        </w:rPr>
        <w:t>arr[4]);</w:t>
      </w:r>
    </w:p>
    <w:p w14:paraId="24CAC406">
      <w:pPr>
        <w:pStyle w:val="8"/>
        <w:spacing w:before="81"/>
      </w:pPr>
    </w:p>
    <w:p w14:paraId="268E8583">
      <w:pPr>
        <w:pStyle w:val="8"/>
        <w:ind w:left="1114"/>
      </w:pPr>
      <w:r>
        <w:t xml:space="preserve">int </w:t>
      </w:r>
      <w:r>
        <w:rPr>
          <w:spacing w:val="-2"/>
        </w:rPr>
        <w:t>*ptr;</w:t>
      </w:r>
    </w:p>
    <w:p w14:paraId="0EC95A2D">
      <w:pPr>
        <w:pStyle w:val="8"/>
        <w:spacing w:before="44"/>
        <w:ind w:left="1114"/>
      </w:pPr>
      <w:r>
        <w:t>*ptr =</w:t>
      </w:r>
      <w:r>
        <w:rPr>
          <w:spacing w:val="-2"/>
        </w:rPr>
        <w:t xml:space="preserve"> </w:t>
      </w:r>
      <w:r>
        <w:rPr>
          <w:spacing w:val="-5"/>
        </w:rPr>
        <w:t>25;</w:t>
      </w:r>
    </w:p>
    <w:p w14:paraId="1CCA23BF">
      <w:pPr>
        <w:pStyle w:val="8"/>
        <w:spacing w:before="81"/>
      </w:pPr>
    </w:p>
    <w:p w14:paraId="316DDE79">
      <w:pPr>
        <w:pStyle w:val="8"/>
        <w:ind w:left="1114"/>
      </w:pPr>
      <w:r>
        <w:t>int</w:t>
      </w:r>
      <w:r>
        <w:rPr>
          <w:spacing w:val="-2"/>
        </w:rPr>
        <w:t xml:space="preserve"> total;</w:t>
      </w:r>
    </w:p>
    <w:p w14:paraId="4E875CAF">
      <w:pPr>
        <w:pStyle w:val="8"/>
        <w:spacing w:before="41"/>
        <w:ind w:left="1114"/>
      </w:pPr>
      <w:r>
        <w:t>total</w:t>
      </w:r>
      <w:r>
        <w:rPr>
          <w:spacing w:val="-3"/>
        </w:rPr>
        <w:t xml:space="preserve"> </w:t>
      </w:r>
      <w:r>
        <w:t>= x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y *</w:t>
      </w:r>
      <w:r>
        <w:rPr>
          <w:spacing w:val="-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5"/>
        </w:rPr>
        <w:t>0;</w:t>
      </w:r>
    </w:p>
    <w:p w14:paraId="5064602D">
      <w:pPr>
        <w:pStyle w:val="8"/>
        <w:spacing w:before="84"/>
      </w:pPr>
    </w:p>
    <w:p w14:paraId="4074624B">
      <w:pPr>
        <w:pStyle w:val="8"/>
        <w:spacing w:line="276" w:lineRule="auto"/>
        <w:ind w:left="1354" w:right="7716" w:hanging="240"/>
      </w:pPr>
      <w:r>
        <w:t>while(x &lt; 20) { printf("%d\n",</w:t>
      </w:r>
      <w:r>
        <w:rPr>
          <w:spacing w:val="-15"/>
        </w:rPr>
        <w:t xml:space="preserve"> </w:t>
      </w:r>
      <w:r>
        <w:t>x);</w:t>
      </w:r>
    </w:p>
    <w:p w14:paraId="7BB57E8C">
      <w:pPr>
        <w:spacing w:before="0" w:line="276" w:lineRule="exact"/>
        <w:ind w:left="111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97B703B">
      <w:pPr>
        <w:pStyle w:val="8"/>
        <w:spacing w:before="84"/>
      </w:pPr>
    </w:p>
    <w:p w14:paraId="5EC13150">
      <w:pPr>
        <w:pStyle w:val="8"/>
        <w:ind w:left="1114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4D9C84C1">
      <w:pPr>
        <w:spacing w:before="41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E9B3837">
      <w:pPr>
        <w:pStyle w:val="4"/>
        <w:spacing w:before="40"/>
      </w:pPr>
      <w:r>
        <w:t>Do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Tasks</w:t>
      </w:r>
    </w:p>
    <w:p w14:paraId="04D5A0A8">
      <w:pPr>
        <w:pStyle w:val="10"/>
        <w:numPr>
          <w:ilvl w:val="0"/>
          <w:numId w:val="4"/>
        </w:numPr>
        <w:tabs>
          <w:tab w:val="left" w:pos="1211"/>
        </w:tabs>
        <w:spacing w:before="41" w:after="0" w:line="240" w:lineRule="auto"/>
        <w:ind w:left="1211" w:right="0" w:hanging="337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Errors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(Analysis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Level)</w:t>
      </w:r>
    </w:p>
    <w:p w14:paraId="407483FF">
      <w:pPr>
        <w:pStyle w:val="10"/>
        <w:numPr>
          <w:ilvl w:val="1"/>
          <w:numId w:val="4"/>
        </w:numPr>
        <w:tabs>
          <w:tab w:val="left" w:pos="1594"/>
        </w:tabs>
        <w:spacing w:before="115" w:after="0" w:line="240" w:lineRule="auto"/>
        <w:ind w:left="1594" w:right="0" w:hanging="482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errors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28641D18">
      <w:pPr>
        <w:pStyle w:val="10"/>
        <w:numPr>
          <w:ilvl w:val="1"/>
          <w:numId w:val="4"/>
        </w:numPr>
        <w:tabs>
          <w:tab w:val="left" w:pos="1594"/>
        </w:tabs>
        <w:spacing w:before="114" w:after="0" w:line="240" w:lineRule="auto"/>
        <w:ind w:left="1594" w:right="0" w:hanging="550"/>
        <w:jc w:val="left"/>
        <w:rPr>
          <w:sz w:val="24"/>
        </w:rPr>
      </w:pPr>
      <w:r>
        <w:rPr>
          <w:sz w:val="24"/>
        </w:rPr>
        <w:t>Mention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r>
        <w:rPr>
          <w:spacing w:val="-2"/>
          <w:sz w:val="24"/>
        </w:rPr>
        <w:t>.</w:t>
      </w:r>
    </w:p>
    <w:p w14:paraId="079AF53D">
      <w:pPr>
        <w:pStyle w:val="8"/>
        <w:spacing w:before="81"/>
      </w:pPr>
    </w:p>
    <w:p w14:paraId="5A6ED5C1">
      <w:pPr>
        <w:pStyle w:val="4"/>
        <w:numPr>
          <w:ilvl w:val="0"/>
          <w:numId w:val="4"/>
        </w:numPr>
        <w:tabs>
          <w:tab w:val="left" w:pos="1287"/>
        </w:tabs>
        <w:spacing w:before="1" w:after="0" w:line="240" w:lineRule="auto"/>
        <w:ind w:left="1287" w:right="0" w:hanging="353"/>
        <w:jc w:val="left"/>
      </w:pPr>
      <w:r>
        <w:t>Classify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137BE365">
      <w:pPr>
        <w:pStyle w:val="8"/>
        <w:spacing w:before="43"/>
        <w:ind w:left="1234"/>
      </w:pPr>
      <w:r>
        <w:t>Classify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2"/>
        </w:rPr>
        <w:t>into:</w:t>
      </w:r>
    </w:p>
    <w:p w14:paraId="0C25066F">
      <w:pPr>
        <w:pStyle w:val="10"/>
        <w:numPr>
          <w:ilvl w:val="1"/>
          <w:numId w:val="4"/>
        </w:numPr>
        <w:tabs>
          <w:tab w:val="left" w:pos="1594"/>
        </w:tabs>
        <w:spacing w:before="113" w:after="0" w:line="240" w:lineRule="auto"/>
        <w:ind w:left="1594" w:right="0" w:hanging="482"/>
        <w:jc w:val="left"/>
        <w:rPr>
          <w:sz w:val="24"/>
        </w:rPr>
      </w:pPr>
      <w:r>
        <w:rPr>
          <w:sz w:val="24"/>
        </w:rPr>
        <w:t>Lexical</w:t>
      </w:r>
      <w:r>
        <w:rPr>
          <w:spacing w:val="-2"/>
          <w:sz w:val="24"/>
        </w:rPr>
        <w:t xml:space="preserve"> </w:t>
      </w:r>
      <w:r>
        <w:rPr>
          <w:sz w:val="24"/>
        </w:rPr>
        <w:t>(invalid</w:t>
      </w:r>
      <w:r>
        <w:rPr>
          <w:spacing w:val="-2"/>
          <w:sz w:val="24"/>
        </w:rPr>
        <w:t xml:space="preserve"> </w:t>
      </w:r>
      <w:r>
        <w:rPr>
          <w:sz w:val="24"/>
        </w:rPr>
        <w:t>symbols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@num)</w:t>
      </w:r>
    </w:p>
    <w:p w14:paraId="493FAC2E">
      <w:pPr>
        <w:pStyle w:val="10"/>
        <w:numPr>
          <w:ilvl w:val="1"/>
          <w:numId w:val="4"/>
        </w:numPr>
        <w:tabs>
          <w:tab w:val="left" w:pos="1594"/>
        </w:tabs>
        <w:spacing w:before="112" w:after="0" w:line="240" w:lineRule="auto"/>
        <w:ind w:left="1594" w:right="0" w:hanging="550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2"/>
          <w:sz w:val="24"/>
        </w:rPr>
        <w:t xml:space="preserve"> </w:t>
      </w:r>
      <w:r>
        <w:rPr>
          <w:sz w:val="24"/>
        </w:rPr>
        <w:t>(missing</w:t>
      </w:r>
      <w:r>
        <w:rPr>
          <w:spacing w:val="-2"/>
          <w:sz w:val="24"/>
        </w:rPr>
        <w:t xml:space="preserve"> </w:t>
      </w:r>
      <w:r>
        <w:rPr>
          <w:sz w:val="24"/>
        </w:rPr>
        <w:t>semicolon,</w:t>
      </w:r>
      <w:r>
        <w:rPr>
          <w:spacing w:val="-2"/>
          <w:sz w:val="24"/>
        </w:rPr>
        <w:t xml:space="preserve"> brackets)</w:t>
      </w:r>
    </w:p>
    <w:p w14:paraId="388A01C2">
      <w:pPr>
        <w:pStyle w:val="10"/>
        <w:numPr>
          <w:ilvl w:val="1"/>
          <w:numId w:val="4"/>
        </w:numPr>
        <w:tabs>
          <w:tab w:val="left" w:pos="1594"/>
        </w:tabs>
        <w:spacing w:before="113" w:after="0" w:line="240" w:lineRule="auto"/>
        <w:ind w:left="1594" w:right="0" w:hanging="617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2"/>
          <w:sz w:val="24"/>
        </w:rPr>
        <w:t xml:space="preserve"> </w:t>
      </w:r>
      <w:r>
        <w:rPr>
          <w:sz w:val="24"/>
        </w:rPr>
        <w:t>(function</w:t>
      </w:r>
      <w:r>
        <w:rPr>
          <w:spacing w:val="-2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mismatch)</w:t>
      </w:r>
    </w:p>
    <w:p w14:paraId="6BC34323">
      <w:pPr>
        <w:pStyle w:val="10"/>
        <w:numPr>
          <w:ilvl w:val="1"/>
          <w:numId w:val="4"/>
        </w:numPr>
        <w:tabs>
          <w:tab w:val="left" w:pos="1594"/>
        </w:tabs>
        <w:spacing w:before="113" w:after="0" w:line="240" w:lineRule="auto"/>
        <w:ind w:left="1594" w:right="0" w:hanging="602"/>
        <w:jc w:val="left"/>
        <w:rPr>
          <w:sz w:val="24"/>
        </w:rPr>
      </w:pPr>
      <w:r>
        <w:rPr>
          <w:sz w:val="24"/>
        </w:rPr>
        <w:t>Intermediate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Issues (wrong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</w:t>
      </w:r>
      <w:r>
        <w:rPr>
          <w:spacing w:val="-2"/>
          <w:sz w:val="24"/>
        </w:rPr>
        <w:t xml:space="preserve"> handling/precedence)</w:t>
      </w:r>
    </w:p>
    <w:p w14:paraId="2DF0EEEF">
      <w:pPr>
        <w:pStyle w:val="10"/>
        <w:numPr>
          <w:ilvl w:val="1"/>
          <w:numId w:val="4"/>
        </w:numPr>
        <w:tabs>
          <w:tab w:val="left" w:pos="1594"/>
        </w:tabs>
        <w:spacing w:before="115" w:after="0" w:line="240" w:lineRule="auto"/>
        <w:ind w:left="1594" w:right="0" w:hanging="533"/>
        <w:jc w:val="left"/>
        <w:rPr>
          <w:sz w:val="24"/>
        </w:rPr>
      </w:pPr>
      <w:r>
        <w:rPr>
          <w:sz w:val="24"/>
        </w:rPr>
        <w:t>Optimization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(redundant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0)</w:t>
      </w:r>
    </w:p>
    <w:p w14:paraId="5F1477FB">
      <w:pPr>
        <w:pStyle w:val="10"/>
        <w:numPr>
          <w:ilvl w:val="1"/>
          <w:numId w:val="4"/>
        </w:numPr>
        <w:tabs>
          <w:tab w:val="left" w:pos="1594"/>
        </w:tabs>
        <w:spacing w:before="113" w:after="0" w:line="240" w:lineRule="auto"/>
        <w:ind w:left="1594" w:right="0" w:hanging="602"/>
        <w:jc w:val="left"/>
        <w:rPr>
          <w:sz w:val="24"/>
        </w:rPr>
      </w:pPr>
      <w:r>
        <w:rPr>
          <w:sz w:val="24"/>
        </w:rPr>
        <w:t>Runtime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(division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zero,</w:t>
      </w:r>
      <w:r>
        <w:rPr>
          <w:spacing w:val="-2"/>
          <w:sz w:val="24"/>
        </w:rPr>
        <w:t xml:space="preserve"> </w:t>
      </w:r>
      <w:r>
        <w:rPr>
          <w:sz w:val="24"/>
        </w:rPr>
        <w:t>invalid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pointer </w:t>
      </w:r>
      <w:r>
        <w:rPr>
          <w:spacing w:val="-2"/>
          <w:sz w:val="24"/>
        </w:rPr>
        <w:t>access)</w:t>
      </w:r>
    </w:p>
    <w:p w14:paraId="02C2E511">
      <w:pPr>
        <w:pStyle w:val="8"/>
        <w:spacing w:before="82"/>
      </w:pPr>
    </w:p>
    <w:p w14:paraId="4B2B2948">
      <w:pPr>
        <w:pStyle w:val="4"/>
        <w:numPr>
          <w:ilvl w:val="0"/>
          <w:numId w:val="4"/>
        </w:numPr>
        <w:tabs>
          <w:tab w:val="left" w:pos="1258"/>
        </w:tabs>
        <w:spacing w:before="0" w:after="0" w:line="240" w:lineRule="auto"/>
        <w:ind w:left="1258" w:right="0" w:hanging="324"/>
        <w:jc w:val="left"/>
      </w:pPr>
      <w:r>
        <w:t>Compilation</w:t>
      </w:r>
      <w:r>
        <w:rPr>
          <w:spacing w:val="-5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rPr>
          <w:spacing w:val="-2"/>
        </w:rPr>
        <w:t>(Evaluation)</w:t>
      </w:r>
    </w:p>
    <w:p w14:paraId="23DCDC94">
      <w:pPr>
        <w:pStyle w:val="10"/>
        <w:numPr>
          <w:ilvl w:val="1"/>
          <w:numId w:val="4"/>
        </w:numPr>
        <w:tabs>
          <w:tab w:val="left" w:pos="1594"/>
        </w:tabs>
        <w:spacing w:before="115" w:after="0" w:line="240" w:lineRule="auto"/>
        <w:ind w:left="1594" w:right="0" w:hanging="482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detected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compile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time</w:t>
      </w:r>
      <w:r>
        <w:rPr>
          <w:spacing w:val="-4"/>
          <w:sz w:val="24"/>
        </w:rPr>
        <w:t>?</w:t>
      </w:r>
    </w:p>
    <w:p w14:paraId="56E53ECF">
      <w:pPr>
        <w:pStyle w:val="10"/>
        <w:spacing w:after="0" w:line="240" w:lineRule="auto"/>
        <w:jc w:val="left"/>
        <w:rPr>
          <w:sz w:val="24"/>
        </w:rPr>
        <w:sectPr>
          <w:pgSz w:w="11910" w:h="16840"/>
          <w:pgMar w:top="1680" w:right="566" w:bottom="280" w:left="566" w:header="720" w:footer="720" w:gutter="0"/>
          <w:cols w:space="720" w:num="1"/>
        </w:sectPr>
      </w:pPr>
    </w:p>
    <w:p w14:paraId="1040F17D">
      <w:pPr>
        <w:pStyle w:val="10"/>
        <w:numPr>
          <w:ilvl w:val="1"/>
          <w:numId w:val="4"/>
        </w:numPr>
        <w:tabs>
          <w:tab w:val="left" w:pos="1594"/>
        </w:tabs>
        <w:spacing w:before="78" w:after="0" w:line="240" w:lineRule="auto"/>
        <w:ind w:left="1594" w:right="0" w:hanging="55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appear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only during </w:t>
      </w:r>
      <w:r>
        <w:rPr>
          <w:b/>
          <w:spacing w:val="-2"/>
          <w:sz w:val="24"/>
        </w:rPr>
        <w:t>execution</w:t>
      </w:r>
      <w:r>
        <w:rPr>
          <w:spacing w:val="-2"/>
          <w:sz w:val="24"/>
        </w:rPr>
        <w:t>?</w:t>
      </w:r>
    </w:p>
    <w:p w14:paraId="14BFC6B3">
      <w:pPr>
        <w:pStyle w:val="10"/>
        <w:numPr>
          <w:ilvl w:val="1"/>
          <w:numId w:val="4"/>
        </w:numPr>
        <w:tabs>
          <w:tab w:val="left" w:pos="1594"/>
        </w:tabs>
        <w:spacing w:before="112" w:after="0" w:line="240" w:lineRule="auto"/>
        <w:ind w:left="1594" w:right="0" w:hanging="617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errors prevent</w:t>
      </w:r>
      <w:r>
        <w:rPr>
          <w:spacing w:val="-1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compilation.</w:t>
      </w:r>
    </w:p>
    <w:p w14:paraId="70BCA576">
      <w:pPr>
        <w:pStyle w:val="8"/>
        <w:spacing w:before="84"/>
      </w:pPr>
    </w:p>
    <w:p w14:paraId="03277C44">
      <w:pPr>
        <w:pStyle w:val="4"/>
        <w:numPr>
          <w:ilvl w:val="0"/>
          <w:numId w:val="4"/>
        </w:numPr>
        <w:tabs>
          <w:tab w:val="left" w:pos="1287"/>
        </w:tabs>
        <w:spacing w:before="1" w:after="0" w:line="240" w:lineRule="auto"/>
        <w:ind w:left="1287" w:right="0" w:hanging="353"/>
        <w:jc w:val="left"/>
      </w:pPr>
      <w:r>
        <w:t>Correct the</w:t>
      </w:r>
      <w:r>
        <w:rPr>
          <w:spacing w:val="-2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2"/>
        </w:rPr>
        <w:t>(Application)</w:t>
      </w:r>
    </w:p>
    <w:p w14:paraId="4A8A6D43">
      <w:pPr>
        <w:pStyle w:val="10"/>
        <w:numPr>
          <w:ilvl w:val="1"/>
          <w:numId w:val="4"/>
        </w:numPr>
        <w:tabs>
          <w:tab w:val="left" w:pos="1594"/>
        </w:tabs>
        <w:spacing w:before="112" w:after="0" w:line="240" w:lineRule="auto"/>
        <w:ind w:left="1594" w:right="0" w:hanging="482"/>
        <w:jc w:val="left"/>
        <w:rPr>
          <w:sz w:val="24"/>
        </w:rPr>
      </w:pPr>
      <w:r>
        <w:rPr>
          <w:sz w:val="24"/>
        </w:rPr>
        <w:t>Rewrite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fully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corrected </w:t>
      </w:r>
      <w:r>
        <w:rPr>
          <w:b/>
          <w:spacing w:val="-2"/>
          <w:sz w:val="24"/>
        </w:rPr>
        <w:t>program</w:t>
      </w:r>
      <w:r>
        <w:rPr>
          <w:spacing w:val="-2"/>
          <w:sz w:val="24"/>
        </w:rPr>
        <w:t>.</w:t>
      </w:r>
    </w:p>
    <w:p w14:paraId="4266C047">
      <w:pPr>
        <w:pStyle w:val="10"/>
        <w:numPr>
          <w:ilvl w:val="1"/>
          <w:numId w:val="4"/>
        </w:numPr>
        <w:tabs>
          <w:tab w:val="left" w:pos="1594"/>
        </w:tabs>
        <w:spacing w:before="113" w:after="0" w:line="240" w:lineRule="auto"/>
        <w:ind w:left="1594" w:right="0" w:hanging="550"/>
        <w:jc w:val="left"/>
        <w:rPr>
          <w:sz w:val="24"/>
        </w:rPr>
      </w:pPr>
      <w:r>
        <w:rPr>
          <w:spacing w:val="-2"/>
          <w:sz w:val="24"/>
        </w:rPr>
        <w:t>Ensure:</w:t>
      </w:r>
    </w:p>
    <w:p w14:paraId="0BC715C3">
      <w:pPr>
        <w:pStyle w:val="10"/>
        <w:numPr>
          <w:ilvl w:val="2"/>
          <w:numId w:val="4"/>
        </w:numPr>
        <w:tabs>
          <w:tab w:val="left" w:pos="2313"/>
        </w:tabs>
        <w:spacing w:before="41" w:after="0" w:line="240" w:lineRule="auto"/>
        <w:ind w:left="2313" w:right="0" w:hanging="359"/>
        <w:jc w:val="left"/>
        <w:rPr>
          <w:sz w:val="24"/>
        </w:rPr>
      </w:pPr>
      <w:r>
        <w:rPr>
          <w:sz w:val="24"/>
        </w:rPr>
        <w:t>Proper</w:t>
      </w:r>
      <w:r>
        <w:rPr>
          <w:spacing w:val="-2"/>
          <w:sz w:val="24"/>
        </w:rPr>
        <w:t xml:space="preserve"> syntax</w:t>
      </w:r>
    </w:p>
    <w:p w14:paraId="71CA8218">
      <w:pPr>
        <w:pStyle w:val="10"/>
        <w:numPr>
          <w:ilvl w:val="2"/>
          <w:numId w:val="4"/>
        </w:numPr>
        <w:tabs>
          <w:tab w:val="left" w:pos="2313"/>
        </w:tabs>
        <w:spacing w:before="35" w:after="0" w:line="240" w:lineRule="auto"/>
        <w:ind w:left="2313" w:right="0" w:hanging="359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semantics</w:t>
      </w:r>
    </w:p>
    <w:p w14:paraId="104FBA6C">
      <w:pPr>
        <w:pStyle w:val="10"/>
        <w:numPr>
          <w:ilvl w:val="2"/>
          <w:numId w:val="4"/>
        </w:numPr>
        <w:tabs>
          <w:tab w:val="left" w:pos="2313"/>
        </w:tabs>
        <w:spacing w:before="33" w:after="0" w:line="240" w:lineRule="auto"/>
        <w:ind w:left="2313" w:right="0" w:hanging="359"/>
        <w:jc w:val="left"/>
        <w:rPr>
          <w:sz w:val="24"/>
        </w:rPr>
      </w:pPr>
      <w:r>
        <w:rPr>
          <w:sz w:val="24"/>
        </w:rPr>
        <w:t>Safe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15363F6C">
      <w:pPr>
        <w:pStyle w:val="8"/>
        <w:spacing w:before="74"/>
      </w:pPr>
    </w:p>
    <w:p w14:paraId="4DB61EDF">
      <w:pPr>
        <w:pStyle w:val="4"/>
        <w:numPr>
          <w:ilvl w:val="0"/>
          <w:numId w:val="4"/>
        </w:numPr>
        <w:tabs>
          <w:tab w:val="left" w:pos="1258"/>
        </w:tabs>
        <w:spacing w:before="0" w:after="0" w:line="240" w:lineRule="auto"/>
        <w:ind w:left="1258" w:right="0" w:hanging="324"/>
        <w:jc w:val="left"/>
      </w:pPr>
      <w:r>
        <w:t>Deep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(Evaluation)</w:t>
      </w:r>
    </w:p>
    <w:p w14:paraId="279F2CFD">
      <w:pPr>
        <w:pStyle w:val="10"/>
        <w:numPr>
          <w:ilvl w:val="1"/>
          <w:numId w:val="4"/>
        </w:numPr>
        <w:tabs>
          <w:tab w:val="left" w:pos="1594"/>
        </w:tabs>
        <w:spacing w:before="115" w:after="0" w:line="240" w:lineRule="auto"/>
        <w:ind w:left="1594" w:right="0" w:hanging="482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incorrect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pointer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usage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affects</w:t>
      </w:r>
      <w:r>
        <w:rPr>
          <w:spacing w:val="-2"/>
          <w:sz w:val="24"/>
        </w:rPr>
        <w:t xml:space="preserve"> runtime.</w:t>
      </w:r>
    </w:p>
    <w:p w14:paraId="0D1530F7">
      <w:pPr>
        <w:pStyle w:val="10"/>
        <w:numPr>
          <w:ilvl w:val="1"/>
          <w:numId w:val="4"/>
        </w:numPr>
        <w:tabs>
          <w:tab w:val="left" w:pos="1594"/>
        </w:tabs>
        <w:spacing w:before="113" w:after="0" w:line="240" w:lineRule="auto"/>
        <w:ind w:left="1594" w:right="0" w:hanging="55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bounds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violation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impacts</w:t>
      </w:r>
      <w:r>
        <w:rPr>
          <w:spacing w:val="-2"/>
          <w:sz w:val="24"/>
        </w:rPr>
        <w:t xml:space="preserve"> memory.</w:t>
      </w:r>
    </w:p>
    <w:p w14:paraId="48CAB4CD">
      <w:pPr>
        <w:pStyle w:val="10"/>
        <w:numPr>
          <w:ilvl w:val="1"/>
          <w:numId w:val="4"/>
        </w:numPr>
        <w:tabs>
          <w:tab w:val="left" w:pos="1594"/>
        </w:tabs>
        <w:spacing w:before="113" w:after="0" w:line="240" w:lineRule="auto"/>
        <w:ind w:left="1594" w:right="0" w:hanging="617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operator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precedence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errors </w:t>
      </w:r>
      <w:r>
        <w:rPr>
          <w:sz w:val="24"/>
        </w:rPr>
        <w:t>affect</w:t>
      </w:r>
      <w:r>
        <w:rPr>
          <w:spacing w:val="-2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1B51A76C">
      <w:pPr>
        <w:pStyle w:val="8"/>
        <w:spacing w:before="81"/>
      </w:pPr>
    </w:p>
    <w:p w14:paraId="1DBFA3E5">
      <w:pPr>
        <w:pStyle w:val="4"/>
        <w:numPr>
          <w:ilvl w:val="0"/>
          <w:numId w:val="4"/>
        </w:numPr>
        <w:tabs>
          <w:tab w:val="left" w:pos="1231"/>
        </w:tabs>
        <w:spacing w:before="0" w:after="0" w:line="240" w:lineRule="auto"/>
        <w:ind w:left="1231" w:right="0" w:hanging="297"/>
        <w:jc w:val="left"/>
      </w:pPr>
      <w:r>
        <w:t>Advanced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(Create</w:t>
      </w:r>
      <w:r>
        <w:rPr>
          <w:spacing w:val="-5"/>
        </w:rPr>
        <w:t xml:space="preserve"> </w:t>
      </w:r>
      <w:r>
        <w:rPr>
          <w:spacing w:val="-2"/>
        </w:rPr>
        <w:t>Level)</w:t>
      </w:r>
    </w:p>
    <w:p w14:paraId="779FD63E">
      <w:pPr>
        <w:pStyle w:val="10"/>
        <w:numPr>
          <w:ilvl w:val="1"/>
          <w:numId w:val="4"/>
        </w:numPr>
        <w:tabs>
          <w:tab w:val="left" w:pos="1594"/>
        </w:tabs>
        <w:spacing w:before="116" w:after="0" w:line="240" w:lineRule="auto"/>
        <w:ind w:left="1594" w:right="0" w:hanging="482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improvements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compiler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5DDA15C2">
      <w:pPr>
        <w:pStyle w:val="10"/>
        <w:numPr>
          <w:ilvl w:val="2"/>
          <w:numId w:val="4"/>
        </w:numPr>
        <w:tabs>
          <w:tab w:val="left" w:pos="2313"/>
        </w:tabs>
        <w:spacing w:before="40" w:after="0" w:line="240" w:lineRule="auto"/>
        <w:ind w:left="2313" w:right="0" w:hanging="359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runtime</w:t>
      </w:r>
      <w:r>
        <w:rPr>
          <w:spacing w:val="-3"/>
          <w:sz w:val="24"/>
        </w:rPr>
        <w:t xml:space="preserve"> </w:t>
      </w:r>
      <w:r>
        <w:rPr>
          <w:sz w:val="24"/>
        </w:rPr>
        <w:t>errors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earlier</w:t>
      </w:r>
    </w:p>
    <w:p w14:paraId="467B897F">
      <w:pPr>
        <w:pStyle w:val="10"/>
        <w:numPr>
          <w:ilvl w:val="2"/>
          <w:numId w:val="4"/>
        </w:numPr>
        <w:tabs>
          <w:tab w:val="left" w:pos="2313"/>
        </w:tabs>
        <w:spacing w:before="33" w:after="0" w:line="240" w:lineRule="auto"/>
        <w:ind w:left="2313" w:right="0" w:hanging="359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debugging</w:t>
      </w:r>
      <w:r>
        <w:rPr>
          <w:spacing w:val="-2"/>
          <w:sz w:val="24"/>
        </w:rPr>
        <w:t xml:space="preserve"> messages</w:t>
      </w:r>
    </w:p>
    <w:p w14:paraId="11005774">
      <w:pPr>
        <w:pStyle w:val="10"/>
        <w:numPr>
          <w:ilvl w:val="1"/>
          <w:numId w:val="4"/>
        </w:numPr>
        <w:tabs>
          <w:tab w:val="left" w:pos="1594"/>
        </w:tabs>
        <w:spacing w:before="105" w:after="0" w:line="240" w:lineRule="auto"/>
        <w:ind w:left="1594" w:right="0" w:hanging="550"/>
        <w:jc w:val="left"/>
        <w:rPr>
          <w:sz w:val="24"/>
        </w:rPr>
      </w:pPr>
      <w:r>
        <w:rPr>
          <w:sz w:val="24"/>
        </w:rPr>
        <w:t>Propose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optimization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phase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redundant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expressions.</w:t>
      </w:r>
    </w:p>
    <w:p w14:paraId="4B217BB5">
      <w:pPr>
        <w:pStyle w:val="8"/>
        <w:rPr>
          <w:sz w:val="20"/>
        </w:rPr>
      </w:pPr>
    </w:p>
    <w:p w14:paraId="4D26E34F">
      <w:pPr>
        <w:pStyle w:val="8"/>
        <w:rPr>
          <w:sz w:val="20"/>
        </w:rPr>
      </w:pPr>
    </w:p>
    <w:p w14:paraId="2B47561D">
      <w:pPr>
        <w:pStyle w:val="8"/>
        <w:spacing w:before="156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948055</wp:posOffset>
            </wp:positionH>
            <wp:positionV relativeFrom="paragraph">
              <wp:posOffset>260350</wp:posOffset>
            </wp:positionV>
            <wp:extent cx="5660390" cy="37782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116" cy="3777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A5DC0">
      <w:pPr>
        <w:pStyle w:val="8"/>
        <w:spacing w:after="0"/>
        <w:rPr>
          <w:sz w:val="20"/>
        </w:rPr>
        <w:sectPr>
          <w:pgSz w:w="11910" w:h="16840"/>
          <w:pgMar w:top="1420" w:right="566" w:bottom="280" w:left="566" w:header="720" w:footer="720" w:gutter="0"/>
          <w:cols w:space="720" w:num="1"/>
        </w:sectPr>
      </w:pPr>
    </w:p>
    <w:p w14:paraId="773109C2">
      <w:pPr>
        <w:pStyle w:val="4"/>
        <w:spacing w:before="66"/>
      </w:pPr>
      <w:r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CALCULATION:</w:t>
      </w:r>
    </w:p>
    <w:p w14:paraId="2600E8D4">
      <w:pPr>
        <w:pStyle w:val="8"/>
        <w:rPr>
          <w:b/>
          <w:sz w:val="20"/>
        </w:rPr>
      </w:pPr>
    </w:p>
    <w:p w14:paraId="5EB8D9E7">
      <w:pPr>
        <w:pStyle w:val="8"/>
        <w:spacing w:before="217"/>
        <w:rPr>
          <w:b/>
          <w:sz w:val="20"/>
        </w:rPr>
      </w:pPr>
    </w:p>
    <w:tbl>
      <w:tblPr>
        <w:tblStyle w:val="7"/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9"/>
        <w:gridCol w:w="1227"/>
        <w:gridCol w:w="2135"/>
        <w:gridCol w:w="2142"/>
        <w:gridCol w:w="1969"/>
        <w:gridCol w:w="1614"/>
      </w:tblGrid>
      <w:tr w14:paraId="48BFE0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539" w:type="dxa"/>
          </w:tcPr>
          <w:p w14:paraId="28DC4313">
            <w:pPr>
              <w:pStyle w:val="11"/>
              <w:spacing w:before="114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7" w:type="dxa"/>
          </w:tcPr>
          <w:p w14:paraId="0EB3B302">
            <w:pPr>
              <w:pStyle w:val="11"/>
              <w:spacing w:line="230" w:lineRule="exact"/>
              <w:ind w:left="558" w:right="151" w:hanging="3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135" w:type="dxa"/>
          </w:tcPr>
          <w:p w14:paraId="55B4940B">
            <w:pPr>
              <w:pStyle w:val="11"/>
              <w:spacing w:before="114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42" w:type="dxa"/>
          </w:tcPr>
          <w:p w14:paraId="1E2FCE0B">
            <w:pPr>
              <w:pStyle w:val="11"/>
              <w:spacing w:before="114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969" w:type="dxa"/>
          </w:tcPr>
          <w:p w14:paraId="7D8EB1A1">
            <w:pPr>
              <w:pStyle w:val="11"/>
              <w:spacing w:line="230" w:lineRule="exact"/>
              <w:ind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14" w:type="dxa"/>
          </w:tcPr>
          <w:p w14:paraId="7D41D843">
            <w:pPr>
              <w:pStyle w:val="11"/>
              <w:spacing w:line="230" w:lineRule="exact"/>
              <w:ind w:righ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5BB82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539" w:type="dxa"/>
          </w:tcPr>
          <w:p w14:paraId="5BB08592">
            <w:pPr>
              <w:pStyle w:val="11"/>
              <w:spacing w:before="227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Error Identification</w:t>
            </w:r>
          </w:p>
        </w:tc>
        <w:tc>
          <w:tcPr>
            <w:tcW w:w="1227" w:type="dxa"/>
          </w:tcPr>
          <w:p w14:paraId="5E93F3B3">
            <w:pPr>
              <w:pStyle w:val="11"/>
              <w:spacing w:before="112"/>
              <w:ind w:left="0"/>
              <w:rPr>
                <w:rFonts w:ascii="Times New Roman"/>
                <w:b/>
                <w:sz w:val="20"/>
              </w:rPr>
            </w:pPr>
          </w:p>
          <w:p w14:paraId="3B15EFDC">
            <w:pPr>
              <w:pStyle w:val="1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35" w:type="dxa"/>
          </w:tcPr>
          <w:p w14:paraId="59D18035">
            <w:pPr>
              <w:pStyle w:val="11"/>
              <w:ind w:left="117" w:right="104"/>
              <w:jc w:val="both"/>
              <w:rPr>
                <w:sz w:val="20"/>
              </w:rPr>
            </w:pPr>
            <w:r>
              <w:rPr>
                <w:sz w:val="20"/>
              </w:rPr>
              <w:t>Accurately identifies all errors with clear understanding</w:t>
            </w:r>
            <w:r>
              <w:rPr>
                <w:spacing w:val="66"/>
                <w:w w:val="150"/>
                <w:sz w:val="20"/>
              </w:rPr>
              <w:t xml:space="preserve">   </w:t>
            </w:r>
            <w:r>
              <w:rPr>
                <w:spacing w:val="-5"/>
                <w:sz w:val="20"/>
              </w:rPr>
              <w:t>of</w:t>
            </w:r>
          </w:p>
          <w:p w14:paraId="45EDC52C">
            <w:pPr>
              <w:pStyle w:val="11"/>
              <w:spacing w:line="20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2142" w:type="dxa"/>
          </w:tcPr>
          <w:p w14:paraId="1AA01ABA">
            <w:pPr>
              <w:pStyle w:val="11"/>
              <w:spacing w:before="227"/>
              <w:ind w:left="115"/>
              <w:rPr>
                <w:sz w:val="20"/>
              </w:rPr>
            </w:pPr>
            <w:r>
              <w:rPr>
                <w:sz w:val="20"/>
              </w:rPr>
              <w:t>Identifies most errors with minor omissions</w:t>
            </w:r>
          </w:p>
        </w:tc>
        <w:tc>
          <w:tcPr>
            <w:tcW w:w="1969" w:type="dxa"/>
          </w:tcPr>
          <w:p w14:paraId="1788220D">
            <w:pPr>
              <w:pStyle w:val="11"/>
              <w:spacing w:before="112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Identifies limited errors; some are </w:t>
            </w:r>
            <w:r>
              <w:rPr>
                <w:spacing w:val="-2"/>
                <w:sz w:val="20"/>
              </w:rPr>
              <w:t>missed</w:t>
            </w:r>
          </w:p>
        </w:tc>
        <w:tc>
          <w:tcPr>
            <w:tcW w:w="1614" w:type="dxa"/>
          </w:tcPr>
          <w:p w14:paraId="3EB99B32">
            <w:pPr>
              <w:pStyle w:val="11"/>
              <w:spacing w:before="227"/>
              <w:ind w:right="101"/>
              <w:rPr>
                <w:sz w:val="20"/>
              </w:rPr>
            </w:pPr>
            <w:r>
              <w:rPr>
                <w:sz w:val="20"/>
              </w:rPr>
              <w:t>Fails to identify key errors</w:t>
            </w:r>
          </w:p>
        </w:tc>
      </w:tr>
      <w:tr w14:paraId="7C577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539" w:type="dxa"/>
          </w:tcPr>
          <w:p w14:paraId="12B9DC80">
            <w:pPr>
              <w:pStyle w:val="11"/>
              <w:spacing w:before="230"/>
              <w:ind w:left="115" w:right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Root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Cause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</w:tc>
        <w:tc>
          <w:tcPr>
            <w:tcW w:w="1227" w:type="dxa"/>
          </w:tcPr>
          <w:p w14:paraId="11AC62AE">
            <w:pPr>
              <w:pStyle w:val="11"/>
              <w:spacing w:before="115"/>
              <w:ind w:left="0"/>
              <w:rPr>
                <w:rFonts w:ascii="Times New Roman"/>
                <w:b/>
                <w:sz w:val="20"/>
              </w:rPr>
            </w:pPr>
          </w:p>
          <w:p w14:paraId="57BCE478">
            <w:pPr>
              <w:pStyle w:val="1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135" w:type="dxa"/>
          </w:tcPr>
          <w:p w14:paraId="42BDF50F">
            <w:pPr>
              <w:pStyle w:val="11"/>
              <w:tabs>
                <w:tab w:val="left" w:pos="1285"/>
                <w:tab w:val="left" w:pos="1385"/>
              </w:tabs>
              <w:ind w:left="117" w:right="104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explains underlying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causes</w:t>
            </w:r>
          </w:p>
          <w:p w14:paraId="3246ED72">
            <w:pPr>
              <w:pStyle w:val="11"/>
              <w:spacing w:line="228" w:lineRule="exact"/>
              <w:ind w:left="117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2142" w:type="dxa"/>
          </w:tcPr>
          <w:p w14:paraId="070E2C7F">
            <w:pPr>
              <w:pStyle w:val="11"/>
              <w:spacing w:before="230"/>
              <w:ind w:left="115"/>
              <w:rPr>
                <w:sz w:val="20"/>
              </w:rPr>
            </w:pPr>
            <w:r>
              <w:rPr>
                <w:sz w:val="20"/>
              </w:rPr>
              <w:t>Explains causes with moderate clarity</w:t>
            </w:r>
          </w:p>
        </w:tc>
        <w:tc>
          <w:tcPr>
            <w:tcW w:w="1969" w:type="dxa"/>
          </w:tcPr>
          <w:p w14:paraId="327E0581">
            <w:pPr>
              <w:pStyle w:val="11"/>
              <w:spacing w:before="230"/>
              <w:ind w:right="110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explanation; weak reasoning</w:t>
            </w:r>
          </w:p>
        </w:tc>
        <w:tc>
          <w:tcPr>
            <w:tcW w:w="1614" w:type="dxa"/>
          </w:tcPr>
          <w:p w14:paraId="2C01CD6D">
            <w:pPr>
              <w:pStyle w:val="11"/>
              <w:spacing w:before="114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Unable to identify causes of errors</w:t>
            </w:r>
          </w:p>
        </w:tc>
      </w:tr>
      <w:tr w14:paraId="79DBF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539" w:type="dxa"/>
          </w:tcPr>
          <w:p w14:paraId="555F0884">
            <w:pPr>
              <w:pStyle w:val="11"/>
              <w:spacing w:before="114"/>
              <w:ind w:left="115" w:right="1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Correction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&amp; </w:t>
            </w:r>
            <w:r>
              <w:rPr>
                <w:rFonts w:ascii="Arial"/>
                <w:b/>
                <w:spacing w:val="-2"/>
                <w:sz w:val="20"/>
              </w:rPr>
              <w:t>Justification</w:t>
            </w:r>
          </w:p>
        </w:tc>
        <w:tc>
          <w:tcPr>
            <w:tcW w:w="1227" w:type="dxa"/>
          </w:tcPr>
          <w:p w14:paraId="5B61FF6E">
            <w:pPr>
              <w:pStyle w:val="11"/>
              <w:spacing w:before="230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35" w:type="dxa"/>
          </w:tcPr>
          <w:p w14:paraId="7463D279">
            <w:pPr>
              <w:pStyle w:val="11"/>
              <w:spacing w:line="230" w:lineRule="exact"/>
              <w:ind w:left="117" w:right="104"/>
              <w:jc w:val="both"/>
              <w:rPr>
                <w:sz w:val="20"/>
              </w:rPr>
            </w:pPr>
            <w:r>
              <w:rPr>
                <w:sz w:val="20"/>
              </w:rPr>
              <w:t>Provides correct solutions with strong justification and logic</w:t>
            </w:r>
          </w:p>
        </w:tc>
        <w:tc>
          <w:tcPr>
            <w:tcW w:w="2142" w:type="dxa"/>
          </w:tcPr>
          <w:p w14:paraId="65EB6FB2">
            <w:pPr>
              <w:pStyle w:val="11"/>
              <w:spacing w:line="230" w:lineRule="exact"/>
              <w:ind w:left="115" w:right="105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Provides correct </w:t>
            </w:r>
            <w:r>
              <w:rPr>
                <w:spacing w:val="-2"/>
                <w:sz w:val="20"/>
              </w:rPr>
              <w:t>corrections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some justification</w:t>
            </w:r>
          </w:p>
        </w:tc>
        <w:tc>
          <w:tcPr>
            <w:tcW w:w="1969" w:type="dxa"/>
          </w:tcPr>
          <w:p w14:paraId="3923B6D9">
            <w:pPr>
              <w:pStyle w:val="11"/>
              <w:spacing w:line="230" w:lineRule="exact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Corrections are partially correct or weakly justified</w:t>
            </w:r>
          </w:p>
        </w:tc>
        <w:tc>
          <w:tcPr>
            <w:tcW w:w="1614" w:type="dxa"/>
          </w:tcPr>
          <w:p w14:paraId="1E02B5A9">
            <w:pPr>
              <w:pStyle w:val="11"/>
              <w:spacing w:line="230" w:lineRule="exact"/>
              <w:ind w:right="101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corrections provided</w:t>
            </w:r>
          </w:p>
        </w:tc>
      </w:tr>
      <w:tr w14:paraId="14C9A7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1539" w:type="dxa"/>
          </w:tcPr>
          <w:p w14:paraId="3AF866F4">
            <w:pPr>
              <w:pStyle w:val="11"/>
              <w:spacing w:before="230"/>
              <w:ind w:left="115" w:right="2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Application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Concepts</w:t>
            </w:r>
          </w:p>
        </w:tc>
        <w:tc>
          <w:tcPr>
            <w:tcW w:w="1227" w:type="dxa"/>
          </w:tcPr>
          <w:p w14:paraId="3627E84A">
            <w:pPr>
              <w:pStyle w:val="11"/>
              <w:spacing w:before="115"/>
              <w:ind w:left="0"/>
              <w:rPr>
                <w:rFonts w:ascii="Times New Roman"/>
                <w:b/>
                <w:sz w:val="20"/>
              </w:rPr>
            </w:pPr>
          </w:p>
          <w:p w14:paraId="7137039B">
            <w:pPr>
              <w:pStyle w:val="1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135" w:type="dxa"/>
          </w:tcPr>
          <w:p w14:paraId="092237C4">
            <w:pPr>
              <w:pStyle w:val="11"/>
              <w:spacing w:line="230" w:lineRule="exact"/>
              <w:ind w:left="117" w:right="105"/>
              <w:jc w:val="both"/>
              <w:rPr>
                <w:sz w:val="20"/>
              </w:rPr>
            </w:pPr>
            <w:r>
              <w:rPr>
                <w:sz w:val="20"/>
              </w:rPr>
              <w:t xml:space="preserve">Effectively applies relevant concepts to analyze and resolve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2142" w:type="dxa"/>
          </w:tcPr>
          <w:p w14:paraId="51FF06BE">
            <w:pPr>
              <w:pStyle w:val="11"/>
              <w:spacing w:before="230"/>
              <w:ind w:left="115" w:right="101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969" w:type="dxa"/>
          </w:tcPr>
          <w:p w14:paraId="21112A4D">
            <w:pPr>
              <w:pStyle w:val="11"/>
              <w:spacing w:before="230"/>
              <w:ind w:right="11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application; requires guidance</w:t>
            </w:r>
          </w:p>
        </w:tc>
        <w:tc>
          <w:tcPr>
            <w:tcW w:w="1614" w:type="dxa"/>
          </w:tcPr>
          <w:p w14:paraId="6B4597FC">
            <w:pPr>
              <w:pStyle w:val="11"/>
              <w:spacing w:before="230"/>
              <w:ind w:right="101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concepts</w:t>
            </w:r>
          </w:p>
        </w:tc>
      </w:tr>
      <w:tr w14:paraId="7DE718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539" w:type="dxa"/>
          </w:tcPr>
          <w:p w14:paraId="2D965723">
            <w:pPr>
              <w:pStyle w:val="11"/>
              <w:spacing w:before="227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Clarity &amp; </w:t>
            </w:r>
            <w:r>
              <w:rPr>
                <w:rFonts w:ascii="Arial"/>
                <w:b/>
                <w:spacing w:val="-2"/>
                <w:sz w:val="20"/>
              </w:rPr>
              <w:t>Presentation</w:t>
            </w:r>
          </w:p>
        </w:tc>
        <w:tc>
          <w:tcPr>
            <w:tcW w:w="1227" w:type="dxa"/>
          </w:tcPr>
          <w:p w14:paraId="482A4BFF">
            <w:pPr>
              <w:pStyle w:val="11"/>
              <w:spacing w:before="112"/>
              <w:ind w:left="0"/>
              <w:rPr>
                <w:rFonts w:ascii="Times New Roman"/>
                <w:b/>
                <w:sz w:val="20"/>
              </w:rPr>
            </w:pPr>
          </w:p>
          <w:p w14:paraId="0AE3C57D">
            <w:pPr>
              <w:pStyle w:val="1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35" w:type="dxa"/>
          </w:tcPr>
          <w:p w14:paraId="0BE94550">
            <w:pPr>
              <w:pStyle w:val="11"/>
              <w:spacing w:before="112"/>
              <w:ind w:left="117" w:right="105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Presents analysis clearly, logically, and </w:t>
            </w:r>
            <w:r>
              <w:rPr>
                <w:spacing w:val="-2"/>
                <w:sz w:val="20"/>
              </w:rPr>
              <w:t>systematically</w:t>
            </w:r>
          </w:p>
        </w:tc>
        <w:tc>
          <w:tcPr>
            <w:tcW w:w="2142" w:type="dxa"/>
          </w:tcPr>
          <w:p w14:paraId="3998344D">
            <w:pPr>
              <w:pStyle w:val="11"/>
              <w:spacing w:before="227"/>
              <w:ind w:left="115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969" w:type="dxa"/>
          </w:tcPr>
          <w:p w14:paraId="4648ACB0">
            <w:pPr>
              <w:pStyle w:val="11"/>
              <w:tabs>
                <w:tab w:val="left" w:pos="891"/>
                <w:tab w:val="left" w:pos="1668"/>
              </w:tabs>
              <w:spacing w:before="227"/>
              <w:ind w:right="110"/>
              <w:rPr>
                <w:sz w:val="20"/>
              </w:rPr>
            </w:pPr>
            <w:r>
              <w:rPr>
                <w:spacing w:val="-2"/>
                <w:sz w:val="20"/>
              </w:rPr>
              <w:t>Lacks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clarity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z w:val="20"/>
              </w:rPr>
              <w:t>proper structure</w:t>
            </w:r>
          </w:p>
        </w:tc>
        <w:tc>
          <w:tcPr>
            <w:tcW w:w="1614" w:type="dxa"/>
          </w:tcPr>
          <w:p w14:paraId="4C21723D">
            <w:pPr>
              <w:pStyle w:val="11"/>
              <w:ind w:right="10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2C8C28DF">
            <w:pPr>
              <w:pStyle w:val="11"/>
              <w:spacing w:line="20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13FE68F8"/>
    <w:sectPr>
      <w:pgSz w:w="11910" w:h="16840"/>
      <w:pgMar w:top="136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lowerLetter"/>
      <w:lvlText w:val="(%1)"/>
      <w:lvlJc w:val="left"/>
      <w:pPr>
        <w:ind w:left="1212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upperRoman"/>
      <w:lvlText w:val="%2."/>
      <w:lvlJc w:val="left"/>
      <w:pPr>
        <w:ind w:left="1594" w:hanging="483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89"/>
        <w:sz w:val="20"/>
        <w:szCs w:val="20"/>
        <w:lang w:val="en-US" w:eastAsia="en-US" w:bidi="ar-SA"/>
      </w:rPr>
    </w:lvl>
    <w:lvl w:ilvl="2" w:tentative="0">
      <w:start w:val="1"/>
      <w:numFmt w:val="upperLetter"/>
      <w:lvlText w:val="%3."/>
      <w:lvlJc w:val="left"/>
      <w:pPr>
        <w:ind w:left="2314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0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62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lowerLetter"/>
      <w:lvlText w:val="(%1)"/>
      <w:lvlJc w:val="left"/>
      <w:pPr>
        <w:ind w:left="1259" w:hanging="3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entative="0">
      <w:start w:val="1"/>
      <w:numFmt w:val="lowerRoman"/>
      <w:lvlText w:val="%2)"/>
      <w:lvlJc w:val="left"/>
      <w:pPr>
        <w:ind w:left="2521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20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0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0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16" w:hanging="20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8" w:hanging="20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80" w:hanging="20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12" w:hanging="207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lowerLetter"/>
      <w:lvlText w:val="(%1)"/>
      <w:lvlJc w:val="left"/>
      <w:pPr>
        <w:ind w:left="1259" w:hanging="3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2314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7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upperLetter"/>
      <w:lvlText w:val="%1."/>
      <w:lvlJc w:val="left"/>
      <w:pPr>
        <w:ind w:left="1594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1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E277F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6"/>
      <w:ind w:left="655" w:right="569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569" w:right="569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874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ind w:left="874"/>
      <w:outlineLvl w:val="4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594" w:hanging="358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ind w:left="11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1067</Words>
  <Characters>6119</Characters>
  <TotalTime>1</TotalTime>
  <ScaleCrop>false</ScaleCrop>
  <LinksUpToDate>false</LinksUpToDate>
  <CharactersWithSpaces>6995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2026-07-25T06:22:00Z</dcterms:created>
  <dc:creator>Athavan K</dc:creator>
  <cp:lastModifiedBy>Dharanisree Pachaiyappan</cp:lastModifiedBy>
  <dcterms:modified xsi:type="dcterms:W3CDTF">2026-07-25T06:26:28Z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eyJoZGlkIjoiMjg1ODg2ZmY3NTM4ZTVmNTA5MDhmZjM2MDIxYmNjNWQiLCJ1c2VySWQiOiI1Njc1ODY3NzI0OTYifQ==</vt:lpwstr>
  </property>
  <property fmtid="{D5CDD505-2E9C-101B-9397-08002B2CF9AE}" pid="8" name="KSOProductBuildVer">
    <vt:lpwstr>1033-12.1.0.27458</vt:lpwstr>
  </property>
  <property fmtid="{D5CDD505-2E9C-101B-9397-08002B2CF9AE}" pid="9" name="ICV">
    <vt:lpwstr>77B77845F7FF426BB58626E475B642BF_13</vt:lpwstr>
  </property>
</Properties>
</file>